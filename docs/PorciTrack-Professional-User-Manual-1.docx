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7CEF" w14:textId="77777777" w:rsidR="0010769F" w:rsidRDefault="0010769F">
      <w:pPr>
        <w:pStyle w:val="BodyText"/>
        <w:rPr>
          <w:rFonts w:ascii="Times New Roman"/>
          <w:sz w:val="60"/>
        </w:rPr>
      </w:pPr>
    </w:p>
    <w:p w14:paraId="1C689A45" w14:textId="77777777" w:rsidR="0010769F" w:rsidRDefault="0010769F">
      <w:pPr>
        <w:pStyle w:val="BodyText"/>
        <w:rPr>
          <w:rFonts w:ascii="Times New Roman"/>
          <w:sz w:val="60"/>
        </w:rPr>
      </w:pPr>
    </w:p>
    <w:p w14:paraId="73F2FA71" w14:textId="77777777" w:rsidR="0010769F" w:rsidRDefault="0010769F">
      <w:pPr>
        <w:pStyle w:val="BodyText"/>
        <w:rPr>
          <w:rFonts w:ascii="Times New Roman"/>
          <w:sz w:val="60"/>
        </w:rPr>
      </w:pPr>
    </w:p>
    <w:p w14:paraId="4B7EB5CA" w14:textId="77777777" w:rsidR="0010769F" w:rsidRDefault="0010769F">
      <w:pPr>
        <w:pStyle w:val="BodyText"/>
        <w:spacing w:before="56"/>
        <w:rPr>
          <w:rFonts w:ascii="Times New Roman"/>
          <w:sz w:val="60"/>
        </w:rPr>
      </w:pPr>
    </w:p>
    <w:p w14:paraId="5710E039" w14:textId="77777777" w:rsidR="0010769F" w:rsidRDefault="00000000">
      <w:pPr>
        <w:pStyle w:val="Title"/>
      </w:pPr>
      <w:proofErr w:type="spellStart"/>
      <w:r>
        <w:rPr>
          <w:color w:val="13532D"/>
          <w:spacing w:val="-2"/>
        </w:rPr>
        <w:t>PorciTrack</w:t>
      </w:r>
      <w:proofErr w:type="spellEnd"/>
    </w:p>
    <w:p w14:paraId="3D76BC61" w14:textId="77777777" w:rsidR="0010769F" w:rsidRDefault="00000000">
      <w:pPr>
        <w:pStyle w:val="Heading1"/>
        <w:spacing w:before="593"/>
        <w:ind w:left="1522" w:right="1508" w:firstLine="0"/>
        <w:jc w:val="center"/>
      </w:pPr>
      <w:r>
        <w:rPr>
          <w:color w:val="15803C"/>
        </w:rPr>
        <w:t>Professional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User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Manual</w:t>
      </w:r>
    </w:p>
    <w:p w14:paraId="0F25AEA2" w14:textId="77777777" w:rsidR="0010769F" w:rsidRDefault="0010769F">
      <w:pPr>
        <w:pStyle w:val="BodyText"/>
        <w:spacing w:before="104"/>
        <w:rPr>
          <w:rFonts w:ascii="Arial"/>
          <w:b/>
          <w:sz w:val="32"/>
        </w:rPr>
      </w:pPr>
    </w:p>
    <w:p w14:paraId="33A924B7" w14:textId="77777777" w:rsidR="0010769F" w:rsidRDefault="00000000">
      <w:pPr>
        <w:pStyle w:val="BodyText"/>
        <w:spacing w:line="470" w:lineRule="auto"/>
        <w:ind w:left="1522" w:right="1505"/>
        <w:jc w:val="center"/>
      </w:pPr>
      <w:r>
        <w:rPr>
          <w:color w:val="24262B"/>
        </w:rPr>
        <w:t>System Version 1.0.0</w:t>
      </w:r>
      <w:r>
        <w:rPr>
          <w:color w:val="24262B"/>
          <w:spacing w:val="40"/>
        </w:rPr>
        <w:t xml:space="preserve"> </w:t>
      </w:r>
      <w:r>
        <w:rPr>
          <w:color w:val="24262B"/>
        </w:rPr>
        <w:t>|</w:t>
      </w:r>
      <w:r>
        <w:rPr>
          <w:color w:val="24262B"/>
          <w:spacing w:val="40"/>
        </w:rPr>
        <w:t xml:space="preserve"> </w:t>
      </w:r>
      <w:r>
        <w:rPr>
          <w:color w:val="24262B"/>
        </w:rPr>
        <w:t>Official Operations Manual Prepared for: Farm</w:t>
      </w:r>
      <w:r>
        <w:rPr>
          <w:color w:val="24262B"/>
          <w:spacing w:val="-14"/>
        </w:rPr>
        <w:t xml:space="preserve"> </w:t>
      </w:r>
      <w:r>
        <w:rPr>
          <w:color w:val="24262B"/>
        </w:rPr>
        <w:t xml:space="preserve">Administrators &amp; Field </w:t>
      </w:r>
      <w:r>
        <w:rPr>
          <w:color w:val="24262B"/>
          <w:spacing w:val="-2"/>
        </w:rPr>
        <w:t>Personnel</w:t>
      </w:r>
    </w:p>
    <w:p w14:paraId="7AF24C3B" w14:textId="77777777" w:rsidR="0010769F" w:rsidRDefault="0010769F">
      <w:pPr>
        <w:pStyle w:val="BodyText"/>
        <w:spacing w:before="45"/>
      </w:pPr>
    </w:p>
    <w:p w14:paraId="3C6365C6" w14:textId="77777777" w:rsidR="0010769F" w:rsidRDefault="00000000">
      <w:pPr>
        <w:ind w:left="1522" w:right="1508"/>
        <w:jc w:val="center"/>
        <w:rPr>
          <w:sz w:val="20"/>
        </w:rPr>
      </w:pPr>
      <w:r>
        <w:rPr>
          <w:color w:val="50535B"/>
          <w:sz w:val="20"/>
        </w:rPr>
        <w:t>©</w:t>
      </w:r>
      <w:r>
        <w:rPr>
          <w:color w:val="50535B"/>
          <w:spacing w:val="-3"/>
          <w:sz w:val="20"/>
        </w:rPr>
        <w:t xml:space="preserve"> </w:t>
      </w:r>
      <w:r>
        <w:rPr>
          <w:color w:val="50535B"/>
          <w:sz w:val="20"/>
        </w:rPr>
        <w:t>2026</w:t>
      </w:r>
      <w:r>
        <w:rPr>
          <w:color w:val="50535B"/>
          <w:spacing w:val="-3"/>
          <w:sz w:val="20"/>
        </w:rPr>
        <w:t xml:space="preserve"> </w:t>
      </w:r>
      <w:proofErr w:type="spellStart"/>
      <w:r>
        <w:rPr>
          <w:color w:val="50535B"/>
          <w:sz w:val="20"/>
        </w:rPr>
        <w:t>PorciTrack</w:t>
      </w:r>
      <w:proofErr w:type="spellEnd"/>
      <w:r>
        <w:rPr>
          <w:color w:val="50535B"/>
          <w:sz w:val="20"/>
        </w:rPr>
        <w:t>.</w:t>
      </w:r>
      <w:r>
        <w:rPr>
          <w:color w:val="50535B"/>
          <w:spacing w:val="-13"/>
          <w:sz w:val="20"/>
        </w:rPr>
        <w:t xml:space="preserve"> </w:t>
      </w:r>
      <w:r>
        <w:rPr>
          <w:color w:val="50535B"/>
          <w:sz w:val="20"/>
        </w:rPr>
        <w:t>All</w:t>
      </w:r>
      <w:r>
        <w:rPr>
          <w:color w:val="50535B"/>
          <w:spacing w:val="-3"/>
          <w:sz w:val="20"/>
        </w:rPr>
        <w:t xml:space="preserve"> </w:t>
      </w:r>
      <w:r>
        <w:rPr>
          <w:color w:val="50535B"/>
          <w:sz w:val="20"/>
        </w:rPr>
        <w:t>rights</w:t>
      </w:r>
      <w:r>
        <w:rPr>
          <w:color w:val="50535B"/>
          <w:spacing w:val="-2"/>
          <w:sz w:val="20"/>
        </w:rPr>
        <w:t xml:space="preserve"> reserved.</w:t>
      </w:r>
    </w:p>
    <w:p w14:paraId="4C443DF6" w14:textId="77777777" w:rsidR="0010769F" w:rsidRDefault="0010769F">
      <w:pPr>
        <w:pStyle w:val="BodyText"/>
        <w:rPr>
          <w:sz w:val="20"/>
        </w:rPr>
      </w:pPr>
    </w:p>
    <w:p w14:paraId="7109E8D2" w14:textId="77777777" w:rsidR="0010769F" w:rsidRDefault="0010769F">
      <w:pPr>
        <w:pStyle w:val="BodyText"/>
        <w:rPr>
          <w:sz w:val="20"/>
        </w:rPr>
      </w:pPr>
    </w:p>
    <w:p w14:paraId="2435B40E" w14:textId="77777777" w:rsidR="0010769F" w:rsidRDefault="0010769F">
      <w:pPr>
        <w:pStyle w:val="BodyText"/>
        <w:rPr>
          <w:sz w:val="20"/>
        </w:rPr>
      </w:pPr>
    </w:p>
    <w:p w14:paraId="3B4948FD" w14:textId="77777777" w:rsidR="0010769F" w:rsidRDefault="0010769F">
      <w:pPr>
        <w:pStyle w:val="BodyText"/>
        <w:rPr>
          <w:sz w:val="20"/>
        </w:rPr>
      </w:pPr>
    </w:p>
    <w:p w14:paraId="0581EBD4" w14:textId="77777777" w:rsidR="0010769F" w:rsidRDefault="0010769F">
      <w:pPr>
        <w:pStyle w:val="BodyText"/>
        <w:rPr>
          <w:sz w:val="20"/>
        </w:rPr>
      </w:pPr>
    </w:p>
    <w:p w14:paraId="6440D64A" w14:textId="77777777" w:rsidR="0010769F" w:rsidRDefault="0010769F">
      <w:pPr>
        <w:pStyle w:val="BodyText"/>
        <w:rPr>
          <w:sz w:val="20"/>
        </w:rPr>
      </w:pPr>
    </w:p>
    <w:p w14:paraId="2669D084" w14:textId="77777777" w:rsidR="0010769F" w:rsidRDefault="0010769F">
      <w:pPr>
        <w:pStyle w:val="BodyText"/>
        <w:rPr>
          <w:sz w:val="20"/>
        </w:rPr>
      </w:pPr>
    </w:p>
    <w:p w14:paraId="4471268E" w14:textId="77777777" w:rsidR="0010769F" w:rsidRDefault="0010769F">
      <w:pPr>
        <w:pStyle w:val="BodyText"/>
        <w:rPr>
          <w:sz w:val="20"/>
        </w:rPr>
      </w:pPr>
    </w:p>
    <w:p w14:paraId="43E0DDD1" w14:textId="77777777" w:rsidR="0010769F" w:rsidRDefault="0010769F">
      <w:pPr>
        <w:pStyle w:val="BodyText"/>
        <w:spacing w:before="107"/>
        <w:rPr>
          <w:sz w:val="20"/>
        </w:rPr>
      </w:pPr>
    </w:p>
    <w:p w14:paraId="24AA78AA" w14:textId="77777777" w:rsidR="0010769F" w:rsidRDefault="00000000">
      <w:pPr>
        <w:ind w:left="29"/>
        <w:rPr>
          <w:rFonts w:ascii="Arial" w:hAnsi="Arial"/>
          <w:b/>
          <w:sz w:val="48"/>
        </w:rPr>
      </w:pPr>
      <w:r>
        <w:rPr>
          <w:rFonts w:ascii="Arial" w:hAnsi="Arial"/>
          <w:b/>
          <w:noProof/>
          <w:sz w:val="48"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17D32E7E" wp14:editId="1BAB4568">
                <wp:simplePos x="0" y="0"/>
                <wp:positionH relativeFrom="page">
                  <wp:posOffset>932815</wp:posOffset>
                </wp:positionH>
                <wp:positionV relativeFrom="paragraph">
                  <wp:posOffset>-494665</wp:posOffset>
                </wp:positionV>
                <wp:extent cx="5915025" cy="2857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28575">
                              <a:moveTo>
                                <a:pt x="59150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284E" id="Graphic 5" o:spid="_x0000_s1026" style="position:absolute;margin-left:73.45pt;margin-top:-38.95pt;width:465.75pt;height:2.25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" path="m5915024,28574l,28574,,,5915024,r,28574xe" fillcolor="#16a24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Arial" w:hAnsi="Arial"/>
          <w:b/>
          <w:color w:val="13532D"/>
          <w:sz w:val="48"/>
        </w:rPr>
        <w:t>PorciTrack</w:t>
      </w:r>
      <w:proofErr w:type="spellEnd"/>
      <w:r>
        <w:rPr>
          <w:rFonts w:ascii="Arial" w:hAnsi="Arial"/>
          <w:b/>
          <w:color w:val="13532D"/>
          <w:spacing w:val="-7"/>
          <w:sz w:val="48"/>
        </w:rPr>
        <w:t xml:space="preserve"> </w:t>
      </w:r>
      <w:r>
        <w:rPr>
          <w:rFonts w:ascii="Arial" w:hAnsi="Arial"/>
          <w:b/>
          <w:color w:val="13532D"/>
          <w:sz w:val="48"/>
        </w:rPr>
        <w:t>—</w:t>
      </w:r>
      <w:r>
        <w:rPr>
          <w:rFonts w:ascii="Arial" w:hAnsi="Arial"/>
          <w:b/>
          <w:color w:val="13532D"/>
          <w:spacing w:val="-7"/>
          <w:sz w:val="48"/>
        </w:rPr>
        <w:t xml:space="preserve"> </w:t>
      </w:r>
      <w:r>
        <w:rPr>
          <w:rFonts w:ascii="Arial" w:hAnsi="Arial"/>
          <w:b/>
          <w:color w:val="13532D"/>
          <w:sz w:val="48"/>
        </w:rPr>
        <w:t>Professional</w:t>
      </w:r>
      <w:r>
        <w:rPr>
          <w:rFonts w:ascii="Arial" w:hAnsi="Arial"/>
          <w:b/>
          <w:color w:val="13532D"/>
          <w:spacing w:val="-7"/>
          <w:sz w:val="48"/>
        </w:rPr>
        <w:t xml:space="preserve"> </w:t>
      </w:r>
      <w:r>
        <w:rPr>
          <w:rFonts w:ascii="Arial" w:hAnsi="Arial"/>
          <w:b/>
          <w:color w:val="13532D"/>
          <w:sz w:val="48"/>
        </w:rPr>
        <w:t>User</w:t>
      </w:r>
      <w:r>
        <w:rPr>
          <w:rFonts w:ascii="Arial" w:hAnsi="Arial"/>
          <w:b/>
          <w:color w:val="13532D"/>
          <w:spacing w:val="-6"/>
          <w:sz w:val="48"/>
        </w:rPr>
        <w:t xml:space="preserve"> </w:t>
      </w:r>
      <w:r>
        <w:rPr>
          <w:rFonts w:ascii="Arial" w:hAnsi="Arial"/>
          <w:b/>
          <w:color w:val="13532D"/>
          <w:spacing w:val="-2"/>
          <w:sz w:val="48"/>
        </w:rPr>
        <w:t>Manual</w:t>
      </w:r>
    </w:p>
    <w:p w14:paraId="3AE3CE27" w14:textId="77777777" w:rsidR="0010769F" w:rsidRDefault="0010769F">
      <w:pPr>
        <w:pStyle w:val="BodyText"/>
        <w:spacing w:before="21"/>
        <w:rPr>
          <w:rFonts w:ascii="Arial"/>
          <w:b/>
          <w:sz w:val="48"/>
        </w:rPr>
      </w:pPr>
    </w:p>
    <w:p w14:paraId="50687114" w14:textId="77777777" w:rsidR="0010769F" w:rsidRDefault="00000000">
      <w:pPr>
        <w:ind w:left="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14927203" wp14:editId="512C9EA7">
                <wp:simplePos x="0" y="0"/>
                <wp:positionH relativeFrom="page">
                  <wp:posOffset>932815</wp:posOffset>
                </wp:positionH>
                <wp:positionV relativeFrom="paragraph">
                  <wp:posOffset>-151765</wp:posOffset>
                </wp:positionV>
                <wp:extent cx="5915025" cy="3810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38100">
                              <a:moveTo>
                                <a:pt x="5915024" y="38099"/>
                              </a:move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75FB" id="Graphic 6" o:spid="_x0000_s1026" style="position:absolute;margin-left:73.45pt;margin-top:-11.95pt;width:465.75pt;height:3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" path="m5915024,38099l,38099,,,5915024,r,38099xe" fillcolor="#16a24a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1A1A"/>
          <w:sz w:val="24"/>
        </w:rPr>
        <w:t>System</w:t>
      </w:r>
      <w:r>
        <w:rPr>
          <w:rFonts w:ascii="Arial"/>
          <w:b/>
          <w:color w:val="1A1A1A"/>
          <w:spacing w:val="-7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Version:</w:t>
      </w:r>
      <w:r>
        <w:rPr>
          <w:rFonts w:ascii="Arial"/>
          <w:b/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1.0.0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|</w:t>
      </w:r>
      <w:r>
        <w:rPr>
          <w:color w:val="1A1A1A"/>
          <w:spacing w:val="-5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Document</w:t>
      </w:r>
      <w:r>
        <w:rPr>
          <w:rFonts w:ascii="Arial"/>
          <w:b/>
          <w:color w:val="1A1A1A"/>
          <w:spacing w:val="-5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Type: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Official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Operations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pacing w:val="-2"/>
          <w:sz w:val="24"/>
        </w:rPr>
        <w:t>Manual</w:t>
      </w:r>
    </w:p>
    <w:p w14:paraId="51C6EDF9" w14:textId="77777777" w:rsidR="0010769F" w:rsidRDefault="00000000">
      <w:pPr>
        <w:spacing w:before="265"/>
        <w:ind w:left="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37CF4409" wp14:editId="2571DF2B">
                <wp:simplePos x="0" y="0"/>
                <wp:positionH relativeFrom="page">
                  <wp:posOffset>932815</wp:posOffset>
                </wp:positionH>
                <wp:positionV relativeFrom="paragraph">
                  <wp:posOffset>1024890</wp:posOffset>
                </wp:positionV>
                <wp:extent cx="5915025" cy="190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E142F" id="Graphic 7" o:spid="_x0000_s1026" style="position:absolute;margin-left:73.45pt;margin-top:80.7pt;width:465.75pt;height:1.5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r/qU8uEAAAAMAQAADwAAAAAA&#10;AAAAAAAAAABWBAAAZHJzL2Rvd25yZXYueG1sUEsFBgAAAAAEAAQA8wAAAGQ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1A1A"/>
          <w:sz w:val="24"/>
        </w:rPr>
        <w:t xml:space="preserve">Prepared for: </w:t>
      </w:r>
      <w:r>
        <w:rPr>
          <w:color w:val="1A1A1A"/>
          <w:sz w:val="24"/>
        </w:rPr>
        <w:t>Farm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 xml:space="preserve">Administrators &amp; Field </w:t>
      </w:r>
      <w:r>
        <w:rPr>
          <w:color w:val="1A1A1A"/>
          <w:spacing w:val="-2"/>
          <w:sz w:val="24"/>
        </w:rPr>
        <w:t>Personnel</w:t>
      </w:r>
    </w:p>
    <w:p w14:paraId="57A43DE6" w14:textId="77777777" w:rsidR="0010769F" w:rsidRDefault="0010769F">
      <w:pPr>
        <w:pStyle w:val="BodyText"/>
      </w:pPr>
    </w:p>
    <w:p w14:paraId="52E79598" w14:textId="77777777" w:rsidR="0010769F" w:rsidRDefault="0010769F">
      <w:pPr>
        <w:pStyle w:val="BodyText"/>
      </w:pPr>
    </w:p>
    <w:p w14:paraId="1962B76C" w14:textId="77777777" w:rsidR="0010769F" w:rsidRDefault="0010769F">
      <w:pPr>
        <w:pStyle w:val="BodyText"/>
      </w:pPr>
    </w:p>
    <w:p w14:paraId="7B235D7B" w14:textId="77777777" w:rsidR="0010769F" w:rsidRDefault="0010769F">
      <w:pPr>
        <w:pStyle w:val="BodyText"/>
      </w:pPr>
    </w:p>
    <w:p w14:paraId="16C6412E" w14:textId="77777777" w:rsidR="0010769F" w:rsidRDefault="0010769F">
      <w:pPr>
        <w:pStyle w:val="BodyText"/>
      </w:pPr>
    </w:p>
    <w:p w14:paraId="4EBF412D" w14:textId="77777777" w:rsidR="0010769F" w:rsidRDefault="0010769F">
      <w:pPr>
        <w:pStyle w:val="BodyText"/>
      </w:pPr>
    </w:p>
    <w:p w14:paraId="1A342F6B" w14:textId="77777777" w:rsidR="0010769F" w:rsidRDefault="0010769F">
      <w:pPr>
        <w:pStyle w:val="BodyText"/>
      </w:pPr>
    </w:p>
    <w:p w14:paraId="5F0BEE11" w14:textId="77777777" w:rsidR="0010769F" w:rsidRDefault="0010769F">
      <w:pPr>
        <w:pStyle w:val="BodyText"/>
      </w:pPr>
    </w:p>
    <w:p w14:paraId="67B8E5FA" w14:textId="77777777" w:rsidR="0010769F" w:rsidRDefault="0010769F">
      <w:pPr>
        <w:pStyle w:val="BodyText"/>
        <w:spacing w:before="165"/>
      </w:pPr>
    </w:p>
    <w:p w14:paraId="3B5BA5ED" w14:textId="77777777" w:rsidR="0010769F" w:rsidRDefault="00000000">
      <w:pPr>
        <w:pStyle w:val="Heading1"/>
        <w:spacing w:before="0"/>
        <w:ind w:left="329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1C8B3C8E" wp14:editId="249ED573">
                <wp:simplePos x="0" y="0"/>
                <wp:positionH relativeFrom="page">
                  <wp:posOffset>932815</wp:posOffset>
                </wp:positionH>
                <wp:positionV relativeFrom="paragraph">
                  <wp:posOffset>-46990</wp:posOffset>
                </wp:positionV>
                <wp:extent cx="57150" cy="3524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E2107" id="Graphic 8" o:spid="_x0000_s1026" style="position:absolute;margin-left:73.45pt;margin-top:-3.7pt;width:4.5pt;height:27.7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Table</w:t>
      </w:r>
      <w:r>
        <w:rPr>
          <w:color w:val="15803C"/>
          <w:spacing w:val="-15"/>
        </w:rPr>
        <w:t xml:space="preserve"> </w:t>
      </w:r>
      <w:r>
        <w:rPr>
          <w:color w:val="15803C"/>
        </w:rPr>
        <w:t>of</w:t>
      </w:r>
      <w:r>
        <w:rPr>
          <w:color w:val="15803C"/>
          <w:spacing w:val="-13"/>
        </w:rPr>
        <w:t xml:space="preserve"> </w:t>
      </w:r>
      <w:r>
        <w:rPr>
          <w:color w:val="15803C"/>
          <w:spacing w:val="-2"/>
        </w:rPr>
        <w:t>Contents</w:t>
      </w:r>
    </w:p>
    <w:p w14:paraId="45F94379" w14:textId="77777777" w:rsidR="0010769F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322"/>
        <w:ind w:left="449" w:hanging="266"/>
        <w:rPr>
          <w:sz w:val="24"/>
        </w:rPr>
      </w:pPr>
      <w:r>
        <w:rPr>
          <w:color w:val="1A1A1A"/>
          <w:sz w:val="24"/>
        </w:rPr>
        <w:t xml:space="preserve">[System </w:t>
      </w:r>
      <w:proofErr w:type="gramStart"/>
      <w:r>
        <w:rPr>
          <w:color w:val="1A1A1A"/>
          <w:sz w:val="24"/>
        </w:rPr>
        <w:t>Overview](</w:t>
      </w:r>
      <w:proofErr w:type="gramEnd"/>
      <w:r>
        <w:rPr>
          <w:color w:val="1A1A1A"/>
          <w:sz w:val="24"/>
        </w:rPr>
        <w:t>#1-system-</w:t>
      </w:r>
      <w:r>
        <w:rPr>
          <w:color w:val="1A1A1A"/>
          <w:spacing w:val="-2"/>
          <w:sz w:val="24"/>
        </w:rPr>
        <w:t>overview)</w:t>
      </w:r>
    </w:p>
    <w:p w14:paraId="069E52A6" w14:textId="77777777" w:rsidR="0010769F" w:rsidRDefault="0010769F">
      <w:pPr>
        <w:pStyle w:val="ListParagraph"/>
        <w:rPr>
          <w:sz w:val="24"/>
        </w:rPr>
        <w:sectPr w:rsidR="0010769F">
          <w:headerReference w:type="default" r:id="rId8"/>
          <w:footerReference w:type="default" r:id="rId9"/>
          <w:type w:val="continuous"/>
          <w:pgSz w:w="12240" w:h="15840"/>
          <w:pgMar w:top="520" w:right="1440" w:bottom="460" w:left="1440" w:header="284" w:footer="275" w:gutter="0"/>
          <w:pgNumType w:start="1"/>
          <w:cols w:space="720"/>
        </w:sectPr>
      </w:pPr>
    </w:p>
    <w:p w14:paraId="02D56E0B" w14:textId="77777777" w:rsidR="0010769F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94"/>
        <w:ind w:left="449" w:hanging="266"/>
        <w:rPr>
          <w:sz w:val="24"/>
        </w:rPr>
      </w:pPr>
      <w:r>
        <w:rPr>
          <w:color w:val="1A1A1A"/>
          <w:sz w:val="24"/>
        </w:rPr>
        <w:lastRenderedPageBreak/>
        <w:t>[User Roles &amp;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 xml:space="preserve">Access </w:t>
      </w:r>
      <w:proofErr w:type="gramStart"/>
      <w:r>
        <w:rPr>
          <w:color w:val="1A1A1A"/>
          <w:sz w:val="24"/>
        </w:rPr>
        <w:t>Control](</w:t>
      </w:r>
      <w:proofErr w:type="gramEnd"/>
      <w:r>
        <w:rPr>
          <w:color w:val="1A1A1A"/>
          <w:sz w:val="24"/>
        </w:rPr>
        <w:t>#2-user-roles--access-</w:t>
      </w:r>
      <w:r>
        <w:rPr>
          <w:color w:val="1A1A1A"/>
          <w:spacing w:val="-2"/>
          <w:sz w:val="24"/>
        </w:rPr>
        <w:t>control)</w:t>
      </w:r>
    </w:p>
    <w:p w14:paraId="50EB5743" w14:textId="77777777" w:rsidR="0010769F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[Getting Started: Registration &amp; </w:t>
      </w:r>
      <w:proofErr w:type="gramStart"/>
      <w:r>
        <w:rPr>
          <w:color w:val="1A1A1A"/>
          <w:sz w:val="24"/>
        </w:rPr>
        <w:t>Login](</w:t>
      </w:r>
      <w:proofErr w:type="gramEnd"/>
      <w:r>
        <w:rPr>
          <w:color w:val="1A1A1A"/>
          <w:sz w:val="24"/>
        </w:rPr>
        <w:t>#3-getting-started-registration--</w:t>
      </w:r>
      <w:r>
        <w:rPr>
          <w:color w:val="1A1A1A"/>
          <w:spacing w:val="-2"/>
          <w:sz w:val="24"/>
        </w:rPr>
        <w:t>login)</w:t>
      </w:r>
    </w:p>
    <w:p w14:paraId="6F7F992E" w14:textId="77777777" w:rsidR="0010769F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[Administrator </w:t>
      </w:r>
      <w:proofErr w:type="gramStart"/>
      <w:r>
        <w:rPr>
          <w:color w:val="1A1A1A"/>
          <w:sz w:val="24"/>
        </w:rPr>
        <w:t>Portal](</w:t>
      </w:r>
      <w:proofErr w:type="gramEnd"/>
      <w:r>
        <w:rPr>
          <w:color w:val="1A1A1A"/>
          <w:sz w:val="24"/>
        </w:rPr>
        <w:t>#4-administrator-</w:t>
      </w:r>
      <w:r>
        <w:rPr>
          <w:color w:val="1A1A1A"/>
          <w:spacing w:val="-2"/>
          <w:sz w:val="24"/>
        </w:rPr>
        <w:t>portal)</w:t>
      </w:r>
    </w:p>
    <w:p w14:paraId="0D246383" w14:textId="77777777" w:rsidR="0010769F" w:rsidRDefault="0010769F">
      <w:pPr>
        <w:pStyle w:val="BodyText"/>
        <w:spacing w:before="18"/>
      </w:pPr>
    </w:p>
    <w:p w14:paraId="480A5E59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ind w:left="175" w:hanging="146"/>
        <w:rPr>
          <w:sz w:val="24"/>
        </w:rPr>
      </w:pPr>
      <w:r>
        <w:rPr>
          <w:color w:val="1A1A1A"/>
          <w:sz w:val="24"/>
        </w:rPr>
        <w:t xml:space="preserve">4.1 Farm </w:t>
      </w:r>
      <w:r>
        <w:rPr>
          <w:color w:val="1A1A1A"/>
          <w:spacing w:val="-2"/>
          <w:sz w:val="24"/>
        </w:rPr>
        <w:t>Dashboard</w:t>
      </w:r>
    </w:p>
    <w:p w14:paraId="50D25A4B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4.2 Pen </w:t>
      </w:r>
      <w:r>
        <w:rPr>
          <w:color w:val="1A1A1A"/>
          <w:spacing w:val="-2"/>
          <w:sz w:val="24"/>
        </w:rPr>
        <w:t>Management</w:t>
      </w:r>
    </w:p>
    <w:p w14:paraId="30DEC08B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4.3 Swine Registry &amp; </w:t>
      </w:r>
      <w:r>
        <w:rPr>
          <w:color w:val="1A1A1A"/>
          <w:spacing w:val="-2"/>
          <w:sz w:val="24"/>
        </w:rPr>
        <w:t>Health</w:t>
      </w:r>
    </w:p>
    <w:p w14:paraId="6C8D7168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>4.4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Task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pacing w:val="-2"/>
          <w:sz w:val="24"/>
        </w:rPr>
        <w:t>Deployment</w:t>
      </w:r>
    </w:p>
    <w:p w14:paraId="0944859E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4.5 Inventory </w:t>
      </w:r>
      <w:r>
        <w:rPr>
          <w:color w:val="1A1A1A"/>
          <w:spacing w:val="-2"/>
          <w:sz w:val="24"/>
        </w:rPr>
        <w:t>Management</w:t>
      </w:r>
    </w:p>
    <w:p w14:paraId="24C6A1FE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4.6 QR Label </w:t>
      </w:r>
      <w:r>
        <w:rPr>
          <w:color w:val="1A1A1A"/>
          <w:spacing w:val="-2"/>
          <w:sz w:val="24"/>
        </w:rPr>
        <w:t>Generator</w:t>
      </w:r>
    </w:p>
    <w:p w14:paraId="73414B76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4.7 </w:t>
      </w:r>
      <w:r>
        <w:rPr>
          <w:color w:val="1A1A1A"/>
          <w:spacing w:val="-2"/>
          <w:sz w:val="24"/>
        </w:rPr>
        <w:t>Reports</w:t>
      </w:r>
    </w:p>
    <w:p w14:paraId="2AF8E4EE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4.8 System </w:t>
      </w:r>
      <w:r>
        <w:rPr>
          <w:color w:val="1A1A1A"/>
          <w:spacing w:val="-2"/>
          <w:sz w:val="24"/>
        </w:rPr>
        <w:t>Settings</w:t>
      </w:r>
    </w:p>
    <w:p w14:paraId="29734A11" w14:textId="77777777" w:rsidR="0010769F" w:rsidRDefault="00000000">
      <w:pPr>
        <w:pStyle w:val="ListParagraph"/>
        <w:numPr>
          <w:ilvl w:val="1"/>
          <w:numId w:val="2"/>
        </w:numPr>
        <w:tabs>
          <w:tab w:val="left" w:pos="449"/>
        </w:tabs>
        <w:spacing w:before="264"/>
        <w:ind w:left="449" w:hanging="266"/>
        <w:rPr>
          <w:sz w:val="24"/>
        </w:rPr>
      </w:pPr>
      <w:r>
        <w:rPr>
          <w:color w:val="1A1A1A"/>
          <w:sz w:val="24"/>
        </w:rPr>
        <w:t>[Field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Worker</w:t>
      </w:r>
      <w:r>
        <w:rPr>
          <w:color w:val="1A1A1A"/>
          <w:spacing w:val="-2"/>
          <w:sz w:val="24"/>
        </w:rPr>
        <w:t xml:space="preserve"> </w:t>
      </w:r>
      <w:proofErr w:type="gramStart"/>
      <w:r>
        <w:rPr>
          <w:color w:val="1A1A1A"/>
          <w:sz w:val="24"/>
        </w:rPr>
        <w:t>Portal](</w:t>
      </w:r>
      <w:proofErr w:type="gramEnd"/>
      <w:r>
        <w:rPr>
          <w:color w:val="1A1A1A"/>
          <w:sz w:val="24"/>
        </w:rPr>
        <w:t>#5-field-worker-</w:t>
      </w:r>
      <w:r>
        <w:rPr>
          <w:color w:val="1A1A1A"/>
          <w:spacing w:val="-2"/>
          <w:sz w:val="24"/>
        </w:rPr>
        <w:t>portal)</w:t>
      </w:r>
    </w:p>
    <w:p w14:paraId="46ED2C37" w14:textId="77777777" w:rsidR="0010769F" w:rsidRDefault="0010769F">
      <w:pPr>
        <w:pStyle w:val="BodyText"/>
        <w:spacing w:before="18"/>
      </w:pPr>
    </w:p>
    <w:p w14:paraId="13C6231C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ind w:left="175" w:hanging="146"/>
        <w:rPr>
          <w:sz w:val="24"/>
        </w:rPr>
      </w:pPr>
      <w:r>
        <w:rPr>
          <w:color w:val="1A1A1A"/>
          <w:sz w:val="24"/>
        </w:rPr>
        <w:t>5.1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Worker</w:t>
      </w:r>
      <w:r>
        <w:rPr>
          <w:color w:val="1A1A1A"/>
          <w:spacing w:val="-2"/>
          <w:sz w:val="24"/>
        </w:rPr>
        <w:t xml:space="preserve"> Dashboard</w:t>
      </w:r>
    </w:p>
    <w:p w14:paraId="333D9694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>5.2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Task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pacing w:val="-2"/>
          <w:sz w:val="24"/>
        </w:rPr>
        <w:t>Board</w:t>
      </w:r>
    </w:p>
    <w:p w14:paraId="5CC68873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>5.3 Swine Details &amp; Daily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pacing w:val="-2"/>
          <w:sz w:val="24"/>
        </w:rPr>
        <w:t>Assessment</w:t>
      </w:r>
    </w:p>
    <w:p w14:paraId="476D9811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5.4 Emergency </w:t>
      </w:r>
      <w:r>
        <w:rPr>
          <w:color w:val="1A1A1A"/>
          <w:spacing w:val="-2"/>
          <w:sz w:val="24"/>
        </w:rPr>
        <w:t>Flagging</w:t>
      </w:r>
    </w:p>
    <w:p w14:paraId="526F9A6B" w14:textId="77777777" w:rsidR="0010769F" w:rsidRDefault="00000000">
      <w:pPr>
        <w:pStyle w:val="ListParagraph"/>
        <w:numPr>
          <w:ilvl w:val="0"/>
          <w:numId w:val="2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>5.5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Weekly</w:t>
      </w:r>
      <w:r>
        <w:rPr>
          <w:color w:val="1A1A1A"/>
          <w:spacing w:val="-2"/>
          <w:sz w:val="24"/>
        </w:rPr>
        <w:t xml:space="preserve"> Reports</w:t>
      </w:r>
    </w:p>
    <w:p w14:paraId="1E83D756" w14:textId="77777777" w:rsidR="0010769F" w:rsidRDefault="00000000">
      <w:pPr>
        <w:pStyle w:val="ListParagraph"/>
        <w:numPr>
          <w:ilvl w:val="1"/>
          <w:numId w:val="2"/>
        </w:numPr>
        <w:tabs>
          <w:tab w:val="left" w:pos="449"/>
        </w:tabs>
        <w:spacing w:before="264"/>
        <w:ind w:left="449" w:hanging="266"/>
        <w:rPr>
          <w:sz w:val="24"/>
        </w:rPr>
      </w:pPr>
      <w:r>
        <w:rPr>
          <w:color w:val="1A1A1A"/>
          <w:sz w:val="24"/>
        </w:rPr>
        <w:t xml:space="preserve">[Data Definitions &amp; Field </w:t>
      </w:r>
      <w:proofErr w:type="gramStart"/>
      <w:r>
        <w:rPr>
          <w:color w:val="1A1A1A"/>
          <w:sz w:val="24"/>
        </w:rPr>
        <w:t>Reference](</w:t>
      </w:r>
      <w:proofErr w:type="gramEnd"/>
      <w:r>
        <w:rPr>
          <w:color w:val="1A1A1A"/>
          <w:sz w:val="24"/>
        </w:rPr>
        <w:t>#6-data-definitions--field-</w:t>
      </w:r>
      <w:r>
        <w:rPr>
          <w:color w:val="1A1A1A"/>
          <w:spacing w:val="-2"/>
          <w:sz w:val="24"/>
        </w:rPr>
        <w:t>reference)</w:t>
      </w:r>
    </w:p>
    <w:p w14:paraId="42E8B743" w14:textId="77777777" w:rsidR="0010769F" w:rsidRDefault="00000000">
      <w:pPr>
        <w:pStyle w:val="ListParagraph"/>
        <w:numPr>
          <w:ilvl w:val="1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>[System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 xml:space="preserve">Automation &amp; Business </w:t>
      </w:r>
      <w:proofErr w:type="gramStart"/>
      <w:r>
        <w:rPr>
          <w:color w:val="1A1A1A"/>
          <w:sz w:val="24"/>
        </w:rPr>
        <w:t>Logic](</w:t>
      </w:r>
      <w:proofErr w:type="gramEnd"/>
      <w:r>
        <w:rPr>
          <w:color w:val="1A1A1A"/>
          <w:sz w:val="24"/>
        </w:rPr>
        <w:t>#7-system-automation--business-</w:t>
      </w:r>
      <w:r>
        <w:rPr>
          <w:color w:val="1A1A1A"/>
          <w:spacing w:val="-2"/>
          <w:sz w:val="24"/>
        </w:rPr>
        <w:t>logic)</w:t>
      </w:r>
    </w:p>
    <w:p w14:paraId="74CB67F1" w14:textId="77777777" w:rsidR="0010769F" w:rsidRDefault="00000000">
      <w:pPr>
        <w:pStyle w:val="ListParagraph"/>
        <w:numPr>
          <w:ilvl w:val="1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7C6F69A7" wp14:editId="59351371">
                <wp:simplePos x="0" y="0"/>
                <wp:positionH relativeFrom="page">
                  <wp:posOffset>932815</wp:posOffset>
                </wp:positionH>
                <wp:positionV relativeFrom="paragraph">
                  <wp:posOffset>653415</wp:posOffset>
                </wp:positionV>
                <wp:extent cx="5915025" cy="1905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18CCC" id="Graphic 9" o:spid="_x0000_s1026" style="position:absolute;margin-left:73.45pt;margin-top:51.45pt;width:465.75pt;height:1.5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E016x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4"/>
        </w:rPr>
        <w:t>[Troubleshooting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>&amp;</w:t>
      </w:r>
      <w:r>
        <w:rPr>
          <w:color w:val="1A1A1A"/>
          <w:spacing w:val="-11"/>
          <w:sz w:val="24"/>
        </w:rPr>
        <w:t xml:space="preserve"> </w:t>
      </w:r>
      <w:proofErr w:type="gramStart"/>
      <w:r>
        <w:rPr>
          <w:color w:val="1A1A1A"/>
          <w:sz w:val="24"/>
        </w:rPr>
        <w:t>FAQ](</w:t>
      </w:r>
      <w:proofErr w:type="gramEnd"/>
      <w:r>
        <w:rPr>
          <w:color w:val="1A1A1A"/>
          <w:sz w:val="24"/>
        </w:rPr>
        <w:t>#8-troubleshooting--</w:t>
      </w:r>
      <w:proofErr w:type="spellStart"/>
      <w:r>
        <w:rPr>
          <w:color w:val="1A1A1A"/>
          <w:spacing w:val="-4"/>
          <w:sz w:val="24"/>
        </w:rPr>
        <w:t>faq</w:t>
      </w:r>
      <w:proofErr w:type="spellEnd"/>
      <w:r>
        <w:rPr>
          <w:color w:val="1A1A1A"/>
          <w:spacing w:val="-4"/>
          <w:sz w:val="24"/>
        </w:rPr>
        <w:t>)</w:t>
      </w:r>
    </w:p>
    <w:p w14:paraId="3A5F8A41" w14:textId="77777777" w:rsidR="0010769F" w:rsidRDefault="0010769F">
      <w:pPr>
        <w:pStyle w:val="ListParagraph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7E47A345" w14:textId="77777777" w:rsidR="0010769F" w:rsidRDefault="0010769F">
      <w:pPr>
        <w:pStyle w:val="BodyText"/>
        <w:spacing w:before="340"/>
        <w:rPr>
          <w:sz w:val="32"/>
        </w:rPr>
      </w:pPr>
    </w:p>
    <w:p w14:paraId="1D4F8F18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6437C5EB" wp14:editId="4AB0A97A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3F249" id="Graphic 10" o:spid="_x0000_s1026" style="position:absolute;margin-left:73.45pt;margin-top:-3.65pt;width:4.5pt;height:27.7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System</w:t>
      </w:r>
      <w:r>
        <w:rPr>
          <w:color w:val="15803C"/>
          <w:spacing w:val="-3"/>
        </w:rPr>
        <w:t xml:space="preserve"> </w:t>
      </w:r>
      <w:r>
        <w:rPr>
          <w:color w:val="15803C"/>
          <w:spacing w:val="-2"/>
        </w:rPr>
        <w:t>Overview</w:t>
      </w:r>
    </w:p>
    <w:p w14:paraId="10315D78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50DB7E96" w14:textId="77777777" w:rsidR="0010769F" w:rsidRDefault="0010769F">
      <w:pPr>
        <w:pStyle w:val="BodyText"/>
        <w:spacing w:before="126"/>
        <w:rPr>
          <w:rFonts w:ascii="Arial"/>
          <w:b/>
          <w:sz w:val="32"/>
        </w:rPr>
      </w:pPr>
    </w:p>
    <w:p w14:paraId="0F9430F6" w14:textId="77777777" w:rsidR="0010769F" w:rsidRDefault="00000000">
      <w:pPr>
        <w:pStyle w:val="BodyText"/>
        <w:spacing w:line="364" w:lineRule="auto"/>
        <w:ind w:left="29"/>
      </w:pPr>
      <w:proofErr w:type="spellStart"/>
      <w:r>
        <w:rPr>
          <w:rFonts w:ascii="Arial"/>
          <w:b/>
          <w:color w:val="1A1A1A"/>
        </w:rPr>
        <w:t>PorciTrack</w:t>
      </w:r>
      <w:proofErr w:type="spellEnd"/>
      <w:r>
        <w:rPr>
          <w:rFonts w:ascii="Arial"/>
          <w:b/>
          <w:color w:val="1A1A1A"/>
        </w:rPr>
        <w:t xml:space="preserve"> </w:t>
      </w:r>
      <w:r>
        <w:rPr>
          <w:color w:val="1A1A1A"/>
        </w:rPr>
        <w:t>is an enterprise-grade, web-based livestock management platform built specifically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modern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piggery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operations.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provides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end-to-end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visibility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over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animal health, feed inventory, workforce accountability, and regional biosecurity threats.</w:t>
      </w:r>
    </w:p>
    <w:p w14:paraId="4327197F" w14:textId="77777777" w:rsidR="0010769F" w:rsidRDefault="0010769F">
      <w:pPr>
        <w:pStyle w:val="BodyText"/>
      </w:pPr>
    </w:p>
    <w:p w14:paraId="4E09E598" w14:textId="77777777" w:rsidR="0010769F" w:rsidRDefault="0010769F">
      <w:pPr>
        <w:pStyle w:val="BodyText"/>
      </w:pPr>
    </w:p>
    <w:p w14:paraId="6CB9C47E" w14:textId="77777777" w:rsidR="0010769F" w:rsidRDefault="0010769F">
      <w:pPr>
        <w:pStyle w:val="BodyText"/>
        <w:spacing w:before="84"/>
      </w:pPr>
    </w:p>
    <w:p w14:paraId="2DB41288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spacing w:before="1"/>
        <w:ind w:left="461" w:hanging="432"/>
      </w:pPr>
      <w:r>
        <w:rPr>
          <w:color w:val="166533"/>
        </w:rPr>
        <w:t>Core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Capabilities</w:t>
      </w:r>
    </w:p>
    <w:p w14:paraId="7037AF83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23553911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177AFA0D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63D77307" w14:textId="77777777" w:rsidR="0010769F" w:rsidRDefault="0010769F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7"/>
        <w:gridCol w:w="6408"/>
      </w:tblGrid>
      <w:tr w:rsidR="0010769F" w14:paraId="31C1CE9B" w14:textId="77777777">
        <w:trPr>
          <w:trHeight w:val="439"/>
        </w:trPr>
        <w:tc>
          <w:tcPr>
            <w:tcW w:w="2907" w:type="dxa"/>
          </w:tcPr>
          <w:p w14:paraId="5B64B71F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Capability</w:t>
            </w:r>
          </w:p>
        </w:tc>
        <w:tc>
          <w:tcPr>
            <w:tcW w:w="6408" w:type="dxa"/>
          </w:tcPr>
          <w:p w14:paraId="41D20976" w14:textId="77777777" w:rsidR="0010769F" w:rsidRDefault="00000000">
            <w:pPr>
              <w:pStyle w:val="TableParagraph"/>
              <w:spacing w:before="0" w:line="235" w:lineRule="exact"/>
              <w:ind w:left="33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Description</w:t>
            </w:r>
          </w:p>
        </w:tc>
      </w:tr>
      <w:tr w:rsidR="0010769F" w14:paraId="676E6AA4" w14:textId="77777777">
        <w:trPr>
          <w:trHeight w:val="650"/>
        </w:trPr>
        <w:tc>
          <w:tcPr>
            <w:tcW w:w="2907" w:type="dxa"/>
            <w:tcBorders>
              <w:bottom w:val="single" w:sz="6" w:space="0" w:color="D0FAE4"/>
            </w:tcBorders>
          </w:tcPr>
          <w:p w14:paraId="731FE8DF" w14:textId="77777777" w:rsidR="0010769F" w:rsidRDefault="00000000">
            <w:pPr>
              <w:pStyle w:val="TableParagraph"/>
              <w:spacing w:before="19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Livestock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Registry</w:t>
            </w:r>
          </w:p>
        </w:tc>
        <w:tc>
          <w:tcPr>
            <w:tcW w:w="6408" w:type="dxa"/>
            <w:tcBorders>
              <w:bottom w:val="single" w:sz="6" w:space="0" w:color="D0FAE4"/>
            </w:tcBorders>
          </w:tcPr>
          <w:p w14:paraId="2A35A7AD" w14:textId="77777777" w:rsidR="0010769F" w:rsidRDefault="00000000">
            <w:pPr>
              <w:pStyle w:val="TableParagraph"/>
              <w:spacing w:before="198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Individual pig tracking from registration to </w:t>
            </w:r>
            <w:r>
              <w:rPr>
                <w:color w:val="1A1A1A"/>
                <w:spacing w:val="-2"/>
                <w:sz w:val="21"/>
              </w:rPr>
              <w:t>sale/disposal</w:t>
            </w:r>
          </w:p>
        </w:tc>
      </w:tr>
      <w:tr w:rsidR="0010769F" w14:paraId="623180FA" w14:textId="77777777">
        <w:trPr>
          <w:trHeight w:val="629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11FE0AC5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Biosecurity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Intelligence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59EFDE56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AI-powered regional disease risk scoring per </w:t>
            </w:r>
            <w:r>
              <w:rPr>
                <w:color w:val="1A1A1A"/>
                <w:spacing w:val="-5"/>
                <w:sz w:val="21"/>
              </w:rPr>
              <w:t>pen</w:t>
            </w:r>
          </w:p>
        </w:tc>
      </w:tr>
      <w:tr w:rsidR="0010769F" w14:paraId="20CC93EB" w14:textId="77777777">
        <w:trPr>
          <w:trHeight w:val="644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202DDAB4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Offline-First </w:t>
            </w:r>
            <w:r>
              <w:rPr>
                <w:rFonts w:ascii="Arial"/>
                <w:b/>
                <w:color w:val="1A1A1A"/>
                <w:spacing w:val="-5"/>
                <w:sz w:val="21"/>
              </w:rPr>
              <w:t>PWA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1A2BE3BD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Field workers can operate without internet </w:t>
            </w:r>
            <w:r>
              <w:rPr>
                <w:color w:val="1A1A1A"/>
                <w:spacing w:val="-2"/>
                <w:sz w:val="21"/>
              </w:rPr>
              <w:t>connectivity</w:t>
            </w:r>
          </w:p>
        </w:tc>
      </w:tr>
      <w:tr w:rsidR="0010769F" w14:paraId="6E6742EC" w14:textId="77777777">
        <w:trPr>
          <w:trHeight w:val="629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63535212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Real-Time</w:t>
            </w:r>
            <w:r>
              <w:rPr>
                <w:rFonts w:ascii="Arial"/>
                <w:b/>
                <w:color w:val="1A1A1A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Alerts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0E80631F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Critical medical emergencies escalate instantly to </w:t>
            </w:r>
            <w:r>
              <w:rPr>
                <w:color w:val="1A1A1A"/>
                <w:spacing w:val="-2"/>
                <w:sz w:val="21"/>
              </w:rPr>
              <w:t>admins</w:t>
            </w:r>
          </w:p>
        </w:tc>
      </w:tr>
      <w:tr w:rsidR="0010769F" w14:paraId="154DBF7E" w14:textId="77777777">
        <w:trPr>
          <w:trHeight w:val="644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0A7F4D73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Inventory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Control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50CAF60A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Feed, medicine, and sanitation stock </w:t>
            </w:r>
            <w:r>
              <w:rPr>
                <w:color w:val="1A1A1A"/>
                <w:spacing w:val="-2"/>
                <w:sz w:val="21"/>
              </w:rPr>
              <w:t>tracking</w:t>
            </w:r>
          </w:p>
        </w:tc>
      </w:tr>
      <w:tr w:rsidR="0010769F" w14:paraId="3DA8DEA9" w14:textId="77777777">
        <w:trPr>
          <w:trHeight w:val="629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62B800CA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Task</w:t>
            </w:r>
            <w:r>
              <w:rPr>
                <w:rFonts w:ascii="Arial"/>
                <w:b/>
                <w:color w:val="1A1A1A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Management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4803322E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Protocol deployment with progress </w:t>
            </w:r>
            <w:r>
              <w:rPr>
                <w:color w:val="1A1A1A"/>
                <w:spacing w:val="-2"/>
                <w:sz w:val="21"/>
              </w:rPr>
              <w:t>tracking</w:t>
            </w:r>
          </w:p>
        </w:tc>
      </w:tr>
      <w:tr w:rsidR="0010769F" w14:paraId="15059398" w14:textId="77777777">
        <w:trPr>
          <w:trHeight w:val="644"/>
        </w:trPr>
        <w:tc>
          <w:tcPr>
            <w:tcW w:w="2907" w:type="dxa"/>
            <w:tcBorders>
              <w:top w:val="single" w:sz="6" w:space="0" w:color="D0FAE4"/>
              <w:bottom w:val="single" w:sz="6" w:space="0" w:color="D0FAE4"/>
            </w:tcBorders>
          </w:tcPr>
          <w:p w14:paraId="1272CBF8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QR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Traceability</w:t>
            </w:r>
          </w:p>
        </w:tc>
        <w:tc>
          <w:tcPr>
            <w:tcW w:w="6408" w:type="dxa"/>
            <w:tcBorders>
              <w:top w:val="single" w:sz="6" w:space="0" w:color="D0FAE4"/>
              <w:bottom w:val="single" w:sz="6" w:space="0" w:color="D0FAE4"/>
            </w:tcBorders>
          </w:tcPr>
          <w:p w14:paraId="5907A303" w14:textId="77777777" w:rsidR="0010769F" w:rsidRDefault="00000000">
            <w:pPr>
              <w:pStyle w:val="TableParagraph"/>
              <w:ind w:left="33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Unique QR labels for each pen and </w:t>
            </w:r>
            <w:r>
              <w:rPr>
                <w:color w:val="1A1A1A"/>
                <w:spacing w:val="-2"/>
                <w:sz w:val="21"/>
              </w:rPr>
              <w:t>animal</w:t>
            </w:r>
          </w:p>
        </w:tc>
      </w:tr>
    </w:tbl>
    <w:p w14:paraId="11FBD81B" w14:textId="77777777" w:rsidR="0010769F" w:rsidRDefault="0010769F">
      <w:pPr>
        <w:pStyle w:val="BodyText"/>
        <w:spacing w:before="146"/>
        <w:rPr>
          <w:rFonts w:ascii="Arial"/>
          <w:b/>
          <w:sz w:val="26"/>
        </w:rPr>
      </w:pPr>
    </w:p>
    <w:p w14:paraId="059E4BE5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pacing w:val="-2"/>
          <w:sz w:val="26"/>
        </w:rPr>
        <w:t>Technology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Stack</w:t>
      </w:r>
    </w:p>
    <w:p w14:paraId="24D239A1" w14:textId="77777777" w:rsidR="0010769F" w:rsidRDefault="00000000">
      <w:pPr>
        <w:spacing w:before="260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66296BE" wp14:editId="3F3DE6AB">
            <wp:extent cx="47625" cy="469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 xml:space="preserve">Backend: </w:t>
      </w:r>
      <w:r>
        <w:rPr>
          <w:color w:val="1A1A1A"/>
          <w:sz w:val="24"/>
        </w:rPr>
        <w:t>Laravel 12 / PHP 8.4</w:t>
      </w:r>
    </w:p>
    <w:p w14:paraId="2FF99A20" w14:textId="77777777" w:rsidR="0010769F" w:rsidRDefault="00000000">
      <w:pPr>
        <w:pStyle w:val="BodyText"/>
        <w:spacing w:before="219"/>
        <w:ind w:left="209"/>
      </w:pPr>
      <w:r>
        <w:rPr>
          <w:noProof/>
          <w:position w:val="3"/>
        </w:rPr>
        <w:drawing>
          <wp:inline distT="0" distB="0" distL="0" distR="0" wp14:anchorId="44C6FA79" wp14:editId="2083D152">
            <wp:extent cx="47625" cy="469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</w:rPr>
        <w:t xml:space="preserve">Frontend: </w:t>
      </w:r>
      <w:r>
        <w:rPr>
          <w:color w:val="1A1A1A"/>
        </w:rPr>
        <w:t>Blade Templates, Vanilla CSS, JavaScript (ES6+)</w:t>
      </w:r>
    </w:p>
    <w:p w14:paraId="159A7FCA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C01F6B3" wp14:editId="72622EE7">
            <wp:extent cx="47625" cy="4699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 xml:space="preserve">Database: </w:t>
      </w:r>
      <w:r>
        <w:rPr>
          <w:color w:val="1A1A1A"/>
          <w:sz w:val="24"/>
        </w:rPr>
        <w:t>MySQL / MariaDB</w:t>
      </w:r>
    </w:p>
    <w:p w14:paraId="63252AC4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3BAE5A1D" wp14:editId="2AC3F0AA">
                <wp:simplePos x="0" y="0"/>
                <wp:positionH relativeFrom="page">
                  <wp:posOffset>932815</wp:posOffset>
                </wp:positionH>
                <wp:positionV relativeFrom="paragraph">
                  <wp:posOffset>653415</wp:posOffset>
                </wp:positionV>
                <wp:extent cx="5915025" cy="1905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9EB7D" id="Graphic 14" o:spid="_x0000_s1026" style="position:absolute;margin-left:73.45pt;margin-top:51.45pt;width:465.75pt;height:1.5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E016x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9F47357" wp14:editId="71F99251">
            <wp:extent cx="47625" cy="4699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 xml:space="preserve">Key Libraries: </w:t>
      </w:r>
      <w:r>
        <w:rPr>
          <w:color w:val="1A1A1A"/>
          <w:sz w:val="24"/>
        </w:rPr>
        <w:t xml:space="preserve">SweetAlert2, </w:t>
      </w:r>
      <w:proofErr w:type="spellStart"/>
      <w:r>
        <w:rPr>
          <w:color w:val="1A1A1A"/>
          <w:sz w:val="24"/>
        </w:rPr>
        <w:t>Boxicons</w:t>
      </w:r>
      <w:proofErr w:type="spellEnd"/>
      <w:r>
        <w:rPr>
          <w:color w:val="1A1A1A"/>
          <w:sz w:val="24"/>
        </w:rPr>
        <w:t xml:space="preserve">, </w:t>
      </w:r>
      <w:proofErr w:type="spellStart"/>
      <w:r>
        <w:rPr>
          <w:color w:val="1A1A1A"/>
          <w:sz w:val="24"/>
        </w:rPr>
        <w:t>jsPDF</w:t>
      </w:r>
      <w:proofErr w:type="spellEnd"/>
    </w:p>
    <w:p w14:paraId="23E69EDC" w14:textId="77777777" w:rsidR="0010769F" w:rsidRDefault="0010769F">
      <w:pPr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616928D9" w14:textId="77777777" w:rsidR="0010769F" w:rsidRDefault="0010769F">
      <w:pPr>
        <w:pStyle w:val="BodyText"/>
        <w:spacing w:before="340"/>
        <w:rPr>
          <w:sz w:val="32"/>
        </w:rPr>
      </w:pPr>
    </w:p>
    <w:p w14:paraId="1A50FF40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0E6F12BB" wp14:editId="562E5996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F4409" id="Graphic 16" o:spid="_x0000_s1026" style="position:absolute;margin-left:73.45pt;margin-top:-3.65pt;width:4.5pt;height:27.75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User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Roles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&amp;</w:t>
      </w:r>
      <w:r>
        <w:rPr>
          <w:color w:val="15803C"/>
          <w:spacing w:val="-12"/>
        </w:rPr>
        <w:t xml:space="preserve"> </w:t>
      </w:r>
      <w:r>
        <w:rPr>
          <w:color w:val="15803C"/>
        </w:rPr>
        <w:t>Access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Control</w:t>
      </w:r>
    </w:p>
    <w:p w14:paraId="305CFBBD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7A32520E" w14:textId="77777777" w:rsidR="0010769F" w:rsidRDefault="0010769F">
      <w:pPr>
        <w:pStyle w:val="BodyText"/>
        <w:spacing w:before="126"/>
        <w:rPr>
          <w:rFonts w:ascii="Arial"/>
          <w:b/>
          <w:sz w:val="32"/>
        </w:rPr>
      </w:pPr>
    </w:p>
    <w:p w14:paraId="7782DF77" w14:textId="77777777" w:rsidR="0010769F" w:rsidRDefault="00000000">
      <w:pPr>
        <w:ind w:left="29"/>
        <w:rPr>
          <w:sz w:val="24"/>
        </w:rPr>
      </w:pPr>
      <w:proofErr w:type="spellStart"/>
      <w:r>
        <w:rPr>
          <w:color w:val="1A1A1A"/>
          <w:sz w:val="24"/>
        </w:rPr>
        <w:t>PorciTrack</w:t>
      </w:r>
      <w:proofErr w:type="spellEnd"/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uses</w:t>
      </w:r>
      <w:r>
        <w:rPr>
          <w:color w:val="1A1A1A"/>
          <w:spacing w:val="-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Role-Based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Access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Control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(RBAC)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two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primary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pacing w:val="-2"/>
          <w:sz w:val="24"/>
        </w:rPr>
        <w:t>roles.</w:t>
      </w:r>
    </w:p>
    <w:p w14:paraId="72C3C626" w14:textId="77777777" w:rsidR="0010769F" w:rsidRDefault="0010769F">
      <w:pPr>
        <w:pStyle w:val="BodyText"/>
      </w:pPr>
    </w:p>
    <w:p w14:paraId="5B958BA0" w14:textId="77777777" w:rsidR="0010769F" w:rsidRDefault="0010769F">
      <w:pPr>
        <w:pStyle w:val="BodyText"/>
      </w:pPr>
    </w:p>
    <w:p w14:paraId="131A61A7" w14:textId="77777777" w:rsidR="0010769F" w:rsidRDefault="0010769F">
      <w:pPr>
        <w:pStyle w:val="BodyText"/>
        <w:spacing w:before="227"/>
      </w:pPr>
    </w:p>
    <w:p w14:paraId="7621060D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Role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Comparison</w:t>
      </w:r>
    </w:p>
    <w:p w14:paraId="6BF21E60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42843A3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65BB2F9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591EAB18" w14:textId="77777777" w:rsidR="0010769F" w:rsidRDefault="0010769F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2453"/>
        <w:gridCol w:w="3062"/>
      </w:tblGrid>
      <w:tr w:rsidR="0010769F" w14:paraId="23DC0F86" w14:textId="77777777">
        <w:trPr>
          <w:trHeight w:val="439"/>
        </w:trPr>
        <w:tc>
          <w:tcPr>
            <w:tcW w:w="3801" w:type="dxa"/>
          </w:tcPr>
          <w:p w14:paraId="0896AABD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Feature</w:t>
            </w:r>
          </w:p>
        </w:tc>
        <w:tc>
          <w:tcPr>
            <w:tcW w:w="2453" w:type="dxa"/>
          </w:tcPr>
          <w:p w14:paraId="1720C12C" w14:textId="77777777" w:rsidR="0010769F" w:rsidRDefault="00000000">
            <w:pPr>
              <w:pStyle w:val="TableParagraph"/>
              <w:spacing w:before="0" w:line="235" w:lineRule="exact"/>
              <w:ind w:left="63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Administrator</w:t>
            </w:r>
          </w:p>
        </w:tc>
        <w:tc>
          <w:tcPr>
            <w:tcW w:w="3062" w:type="dxa"/>
          </w:tcPr>
          <w:p w14:paraId="5E9F646A" w14:textId="77777777" w:rsidR="0010769F" w:rsidRDefault="00000000">
            <w:pPr>
              <w:pStyle w:val="TableParagraph"/>
              <w:spacing w:before="0" w:line="235" w:lineRule="exact"/>
              <w:ind w:left="43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 xml:space="preserve">Farm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Worker</w:t>
            </w:r>
          </w:p>
        </w:tc>
      </w:tr>
      <w:tr w:rsidR="0010769F" w14:paraId="3848354D" w14:textId="77777777">
        <w:trPr>
          <w:trHeight w:val="650"/>
        </w:trPr>
        <w:tc>
          <w:tcPr>
            <w:tcW w:w="3801" w:type="dxa"/>
            <w:tcBorders>
              <w:bottom w:val="single" w:sz="6" w:space="0" w:color="D0FAE4"/>
            </w:tcBorders>
          </w:tcPr>
          <w:p w14:paraId="4C4C596D" w14:textId="77777777" w:rsidR="0010769F" w:rsidRDefault="00000000">
            <w:pPr>
              <w:pStyle w:val="TableParagraph"/>
              <w:spacing w:before="19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Farm </w:t>
            </w:r>
            <w:r>
              <w:rPr>
                <w:color w:val="1A1A1A"/>
                <w:spacing w:val="-2"/>
                <w:sz w:val="21"/>
              </w:rPr>
              <w:t>Dashboard</w:t>
            </w:r>
          </w:p>
        </w:tc>
        <w:tc>
          <w:tcPr>
            <w:tcW w:w="2453" w:type="dxa"/>
            <w:tcBorders>
              <w:bottom w:val="single" w:sz="6" w:space="0" w:color="D0FAE4"/>
            </w:tcBorders>
          </w:tcPr>
          <w:p w14:paraId="280F8AF5" w14:textId="77777777" w:rsidR="0010769F" w:rsidRDefault="00000000">
            <w:pPr>
              <w:pStyle w:val="TableParagraph"/>
              <w:spacing w:before="147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bottom w:val="single" w:sz="6" w:space="0" w:color="D0FAE4"/>
            </w:tcBorders>
          </w:tcPr>
          <w:p w14:paraId="7752A31B" w14:textId="77777777" w:rsidR="0010769F" w:rsidRDefault="00000000">
            <w:pPr>
              <w:pStyle w:val="TableParagraph"/>
              <w:spacing w:before="147"/>
              <w:ind w:left="436"/>
              <w:rPr>
                <w:sz w:val="21"/>
              </w:rPr>
            </w:pPr>
            <w:r>
              <w:rPr>
                <w:rFonts w:ascii="Segoe UI Symbol" w:hAnsi="Segoe UI Symbol"/>
                <w:color w:val="1A1A1A"/>
                <w:w w:val="105"/>
                <w:sz w:val="23"/>
              </w:rPr>
              <w:t>✅</w:t>
            </w:r>
            <w:r>
              <w:rPr>
                <w:rFonts w:ascii="Segoe UI Symbol" w:hAnsi="Segoe UI Symbol"/>
                <w:color w:val="1A1A1A"/>
                <w:spacing w:val="-9"/>
                <w:w w:val="105"/>
                <w:sz w:val="23"/>
              </w:rPr>
              <w:t xml:space="preserve"> </w:t>
            </w:r>
            <w:r>
              <w:rPr>
                <w:color w:val="1A1A1A"/>
                <w:w w:val="105"/>
                <w:sz w:val="21"/>
              </w:rPr>
              <w:t>(simplified</w:t>
            </w:r>
            <w:r>
              <w:rPr>
                <w:color w:val="1A1A1A"/>
                <w:spacing w:val="-4"/>
                <w:w w:val="105"/>
                <w:sz w:val="21"/>
              </w:rPr>
              <w:t xml:space="preserve"> </w:t>
            </w:r>
            <w:r>
              <w:rPr>
                <w:color w:val="1A1A1A"/>
                <w:spacing w:val="-2"/>
                <w:w w:val="105"/>
                <w:sz w:val="21"/>
              </w:rPr>
              <w:t>view)</w:t>
            </w:r>
          </w:p>
        </w:tc>
      </w:tr>
      <w:tr w:rsidR="0010769F" w14:paraId="132F44A0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4531936E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Pen CRUD </w:t>
            </w:r>
            <w:r>
              <w:rPr>
                <w:color w:val="1A1A1A"/>
                <w:spacing w:val="-2"/>
                <w:sz w:val="21"/>
              </w:rPr>
              <w:t>(Create/Edit/Delete)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19F1AF3E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67DC8D8D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0AAA2C50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17685EE8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Register/Edit/Delete</w:t>
            </w:r>
            <w:r>
              <w:rPr>
                <w:color w:val="1A1A1A"/>
                <w:spacing w:val="-12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Animals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1A0DA747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18D6FCBA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646A63E1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3D72AA24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View</w:t>
            </w:r>
            <w:r>
              <w:rPr>
                <w:color w:val="1A1A1A"/>
                <w:spacing w:val="-13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Assigned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Pigs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&amp;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4"/>
                <w:sz w:val="21"/>
              </w:rPr>
              <w:t>Pens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72F5FFF1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6268AAB9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</w:tr>
      <w:tr w:rsidR="0010769F" w14:paraId="4B42248E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6086A56C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Daily Health</w:t>
            </w:r>
            <w:r>
              <w:rPr>
                <w:color w:val="1A1A1A"/>
                <w:spacing w:val="-12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Assessment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288515A6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149C4CFC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</w:tr>
      <w:tr w:rsidR="0010769F" w14:paraId="29B21CF1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43814097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Task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Deployment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097B500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67079A2A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1EA5D7E4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310D21AB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4"/>
                <w:sz w:val="21"/>
              </w:rPr>
              <w:t>Task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Completion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FD167F9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7F8EA6E7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</w:tr>
      <w:tr w:rsidR="0010769F" w14:paraId="68D3B794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5B5815ED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Inventory </w:t>
            </w:r>
            <w:r>
              <w:rPr>
                <w:color w:val="1A1A1A"/>
                <w:spacing w:val="-2"/>
                <w:sz w:val="21"/>
              </w:rPr>
              <w:t>Management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D4E059B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1539E35A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247ABB6F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1D369856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QR Label </w:t>
            </w:r>
            <w:r>
              <w:rPr>
                <w:color w:val="1A1A1A"/>
                <w:spacing w:val="-2"/>
                <w:sz w:val="21"/>
              </w:rPr>
              <w:t>Generation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27EE07A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68767BDD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39F89CD2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13754541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Weekly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Reports</w:t>
            </w:r>
            <w:r>
              <w:rPr>
                <w:color w:val="1A1A1A"/>
                <w:spacing w:val="-2"/>
                <w:sz w:val="21"/>
              </w:rPr>
              <w:t xml:space="preserve"> (submit)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14EE7D5F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1C4C662D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</w:tr>
      <w:tr w:rsidR="0010769F" w14:paraId="20A822C4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11A50147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Weekly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Reports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(view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4"/>
                <w:sz w:val="21"/>
              </w:rPr>
              <w:t>all)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022EC43C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572AD131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557EA201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6D4A7B23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System </w:t>
            </w:r>
            <w:r>
              <w:rPr>
                <w:color w:val="1A1A1A"/>
                <w:spacing w:val="-2"/>
                <w:sz w:val="21"/>
              </w:rPr>
              <w:t>Settings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D62E7EC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36682C77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5CCC6ABE" w14:textId="77777777">
        <w:trPr>
          <w:trHeight w:val="644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7619D2DB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Emergency</w:t>
            </w:r>
            <w:r>
              <w:rPr>
                <w:color w:val="1A1A1A"/>
                <w:spacing w:val="-12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Alert </w:t>
            </w:r>
            <w:r>
              <w:rPr>
                <w:color w:val="1A1A1A"/>
                <w:spacing w:val="-2"/>
                <w:sz w:val="21"/>
              </w:rPr>
              <w:t>(send)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57BB1B3C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4010BA6B" w14:textId="77777777" w:rsidR="0010769F" w:rsidRDefault="00000000">
            <w:pPr>
              <w:pStyle w:val="TableParagraph"/>
              <w:spacing w:before="142"/>
              <w:ind w:left="436"/>
              <w:rPr>
                <w:sz w:val="21"/>
              </w:rPr>
            </w:pPr>
            <w:r>
              <w:rPr>
                <w:rFonts w:ascii="Segoe UI Symbol" w:hAnsi="Segoe UI Symbol"/>
                <w:color w:val="1A1A1A"/>
                <w:w w:val="105"/>
                <w:sz w:val="23"/>
              </w:rPr>
              <w:t>✅</w:t>
            </w:r>
            <w:r>
              <w:rPr>
                <w:rFonts w:ascii="Segoe UI Symbol" w:hAnsi="Segoe UI Symbol"/>
                <w:color w:val="1A1A1A"/>
                <w:spacing w:val="-8"/>
                <w:w w:val="105"/>
                <w:sz w:val="23"/>
              </w:rPr>
              <w:t xml:space="preserve"> </w:t>
            </w:r>
            <w:r>
              <w:rPr>
                <w:color w:val="1A1A1A"/>
                <w:w w:val="105"/>
                <w:sz w:val="21"/>
              </w:rPr>
              <w:t>(via</w:t>
            </w:r>
            <w:r>
              <w:rPr>
                <w:color w:val="1A1A1A"/>
                <w:spacing w:val="-3"/>
                <w:w w:val="105"/>
                <w:sz w:val="21"/>
              </w:rPr>
              <w:t xml:space="preserve"> </w:t>
            </w:r>
            <w:r>
              <w:rPr>
                <w:color w:val="1A1A1A"/>
                <w:w w:val="105"/>
                <w:sz w:val="21"/>
              </w:rPr>
              <w:t>health</w:t>
            </w:r>
            <w:r>
              <w:rPr>
                <w:color w:val="1A1A1A"/>
                <w:spacing w:val="-3"/>
                <w:w w:val="105"/>
                <w:sz w:val="21"/>
              </w:rPr>
              <w:t xml:space="preserve"> </w:t>
            </w:r>
            <w:r>
              <w:rPr>
                <w:color w:val="1A1A1A"/>
                <w:spacing w:val="-4"/>
                <w:w w:val="105"/>
                <w:sz w:val="21"/>
              </w:rPr>
              <w:t>log)</w:t>
            </w:r>
          </w:p>
        </w:tc>
      </w:tr>
      <w:tr w:rsidR="0010769F" w14:paraId="3664ED48" w14:textId="77777777">
        <w:trPr>
          <w:trHeight w:val="629"/>
        </w:trPr>
        <w:tc>
          <w:tcPr>
            <w:tcW w:w="3801" w:type="dxa"/>
            <w:tcBorders>
              <w:top w:val="single" w:sz="6" w:space="0" w:color="D0FAE4"/>
              <w:bottom w:val="single" w:sz="6" w:space="0" w:color="D0FAE4"/>
            </w:tcBorders>
          </w:tcPr>
          <w:p w14:paraId="2927ECFE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Emergency</w:t>
            </w:r>
            <w:r>
              <w:rPr>
                <w:color w:val="1A1A1A"/>
                <w:spacing w:val="-12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Alert </w:t>
            </w:r>
            <w:r>
              <w:rPr>
                <w:color w:val="1A1A1A"/>
                <w:spacing w:val="-2"/>
                <w:sz w:val="21"/>
              </w:rPr>
              <w:t>(receive)</w:t>
            </w:r>
          </w:p>
        </w:tc>
        <w:tc>
          <w:tcPr>
            <w:tcW w:w="2453" w:type="dxa"/>
            <w:tcBorders>
              <w:top w:val="single" w:sz="6" w:space="0" w:color="D0FAE4"/>
              <w:bottom w:val="single" w:sz="6" w:space="0" w:color="D0FAE4"/>
            </w:tcBorders>
          </w:tcPr>
          <w:p w14:paraId="7BBB8A50" w14:textId="77777777" w:rsidR="0010769F" w:rsidRDefault="00000000">
            <w:pPr>
              <w:pStyle w:val="TableParagraph"/>
              <w:spacing w:before="142"/>
              <w:ind w:left="637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  <w:tc>
          <w:tcPr>
            <w:tcW w:w="3062" w:type="dxa"/>
            <w:tcBorders>
              <w:top w:val="single" w:sz="6" w:space="0" w:color="D0FAE4"/>
              <w:bottom w:val="single" w:sz="6" w:space="0" w:color="D0FAE4"/>
            </w:tcBorders>
          </w:tcPr>
          <w:p w14:paraId="64B6082F" w14:textId="77777777" w:rsidR="0010769F" w:rsidRDefault="00000000">
            <w:pPr>
              <w:pStyle w:val="TableParagraph"/>
              <w:spacing w:before="142"/>
              <w:ind w:left="436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</w:tbl>
    <w:p w14:paraId="58EFC6CF" w14:textId="77777777" w:rsidR="0010769F" w:rsidRDefault="0010769F">
      <w:pPr>
        <w:pStyle w:val="TableParagraph"/>
        <w:rPr>
          <w:rFonts w:ascii="Segoe UI Symbol" w:hAnsi="Segoe UI Symbol"/>
          <w:sz w:val="23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01AAE35F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spacing w:before="105"/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lastRenderedPageBreak/>
        <w:t>Routing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Logic</w:t>
      </w:r>
    </w:p>
    <w:p w14:paraId="13E163C5" w14:textId="77777777" w:rsidR="0010769F" w:rsidRDefault="00000000">
      <w:pPr>
        <w:pStyle w:val="BodyText"/>
        <w:spacing w:before="260"/>
        <w:ind w:left="29"/>
      </w:pPr>
      <w:r>
        <w:rPr>
          <w:color w:val="1A1A1A"/>
        </w:rPr>
        <w:t xml:space="preserve">Upon login, the system automatically redirects each user to their appropriate </w:t>
      </w:r>
      <w:r>
        <w:rPr>
          <w:color w:val="1A1A1A"/>
          <w:spacing w:val="-2"/>
        </w:rPr>
        <w:t>portal:</w:t>
      </w:r>
    </w:p>
    <w:p w14:paraId="48BD2F25" w14:textId="77777777" w:rsidR="0010769F" w:rsidRDefault="00000000">
      <w:pPr>
        <w:spacing w:before="264"/>
        <w:ind w:left="209"/>
        <w:rPr>
          <w:rFonts w:ascii="Courier New" w:hAnsi="Courier New"/>
          <w:sz w:val="20"/>
        </w:rPr>
      </w:pPr>
      <w:r>
        <w:rPr>
          <w:noProof/>
          <w:position w:val="3"/>
        </w:rPr>
        <w:drawing>
          <wp:inline distT="0" distB="0" distL="0" distR="0" wp14:anchorId="4B2FBE89" wp14:editId="01AD6EF5">
            <wp:extent cx="47625" cy="4699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Administrators </w:t>
      </w:r>
      <w:r>
        <w:rPr>
          <w:color w:val="1A1A1A"/>
          <w:sz w:val="24"/>
        </w:rPr>
        <w:t>→</w:t>
      </w:r>
      <w:r>
        <w:rPr>
          <w:color w:val="1A1A1A"/>
          <w:spacing w:val="80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/admin/dashboard</w:t>
      </w:r>
    </w:p>
    <w:p w14:paraId="1CC6803A" w14:textId="77777777" w:rsidR="0010769F" w:rsidRDefault="00000000">
      <w:pPr>
        <w:spacing w:before="210"/>
        <w:ind w:left="209"/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758650AB" wp14:editId="3CD19BA5">
                <wp:simplePos x="0" y="0"/>
                <wp:positionH relativeFrom="page">
                  <wp:posOffset>932815</wp:posOffset>
                </wp:positionH>
                <wp:positionV relativeFrom="paragraph">
                  <wp:posOffset>647065</wp:posOffset>
                </wp:positionV>
                <wp:extent cx="5915025" cy="1905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13B7A" id="Graphic 18" o:spid="_x0000_s1026" style="position:absolute;margin-left:73.45pt;margin-top:50.95pt;width:465.75pt;height:1.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B59KIH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04CEC85" wp14:editId="321A9384">
            <wp:extent cx="47625" cy="4699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Farm Workers </w:t>
      </w:r>
      <w:r>
        <w:rPr>
          <w:color w:val="1A1A1A"/>
          <w:sz w:val="24"/>
        </w:rPr>
        <w:t>→</w:t>
      </w:r>
      <w:r>
        <w:rPr>
          <w:color w:val="1A1A1A"/>
          <w:spacing w:val="80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/worker/dashboard</w:t>
      </w:r>
    </w:p>
    <w:p w14:paraId="0631E620" w14:textId="77777777" w:rsidR="0010769F" w:rsidRDefault="0010769F">
      <w:pPr>
        <w:rPr>
          <w:rFonts w:ascii="Courier New" w:hAnsi="Courier New"/>
          <w:sz w:val="20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4355FDD1" w14:textId="77777777" w:rsidR="0010769F" w:rsidRDefault="0010769F">
      <w:pPr>
        <w:pStyle w:val="BodyText"/>
        <w:spacing w:before="346"/>
        <w:rPr>
          <w:rFonts w:ascii="Courier New"/>
          <w:sz w:val="32"/>
        </w:rPr>
      </w:pPr>
    </w:p>
    <w:p w14:paraId="54F70A80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spacing w:before="0"/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09A09B1" wp14:editId="7072A3DD">
                <wp:simplePos x="0" y="0"/>
                <wp:positionH relativeFrom="page">
                  <wp:posOffset>932815</wp:posOffset>
                </wp:positionH>
                <wp:positionV relativeFrom="paragraph">
                  <wp:posOffset>-46990</wp:posOffset>
                </wp:positionV>
                <wp:extent cx="57150" cy="35242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54E59" id="Graphic 20" o:spid="_x0000_s1026" style="position:absolute;margin-left:73.45pt;margin-top:-3.7pt;width:4.5pt;height:27.7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Getting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Started: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Registration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&amp;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Login</w:t>
      </w:r>
    </w:p>
    <w:p w14:paraId="245AA698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44B5E3BE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10EED7A7" w14:textId="77777777" w:rsidR="0010769F" w:rsidRDefault="0010769F">
      <w:pPr>
        <w:pStyle w:val="BodyText"/>
        <w:spacing w:before="9"/>
        <w:rPr>
          <w:rFonts w:ascii="Arial"/>
          <w:b/>
          <w:sz w:val="32"/>
        </w:rPr>
      </w:pPr>
    </w:p>
    <w:p w14:paraId="35D3DD29" w14:textId="77777777" w:rsidR="0010769F" w:rsidRDefault="00000000">
      <w:pPr>
        <w:pStyle w:val="Heading2"/>
        <w:numPr>
          <w:ilvl w:val="3"/>
          <w:numId w:val="2"/>
        </w:numPr>
        <w:tabs>
          <w:tab w:val="left" w:pos="452"/>
        </w:tabs>
        <w:spacing w:before="1"/>
        <w:ind w:left="452" w:hanging="423"/>
      </w:pPr>
      <w:r>
        <w:rPr>
          <w:color w:val="166533"/>
        </w:rPr>
        <w:t>Accessing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the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System</w:t>
      </w:r>
    </w:p>
    <w:p w14:paraId="1BD85047" w14:textId="77777777" w:rsidR="0010769F" w:rsidRDefault="00000000">
      <w:pPr>
        <w:pStyle w:val="BodyText"/>
        <w:spacing w:before="274" w:line="364" w:lineRule="auto"/>
        <w:ind w:left="29"/>
        <w:rPr>
          <w:color w:val="1A1A1A"/>
          <w:spacing w:val="-2"/>
        </w:rPr>
      </w:pPr>
      <w:r>
        <w:rPr>
          <w:color w:val="1A1A1A"/>
        </w:rPr>
        <w:t>Navigate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PorciTrack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URL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modern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web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browser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(Chrome,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Edge,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Firefox </w:t>
      </w:r>
      <w:r>
        <w:rPr>
          <w:color w:val="1A1A1A"/>
          <w:spacing w:val="-2"/>
        </w:rPr>
        <w:t>recommended).</w:t>
      </w:r>
    </w:p>
    <w:p w14:paraId="548C7A3A" w14:textId="77777777" w:rsidR="0010769F" w:rsidRDefault="00000000">
      <w:pPr>
        <w:pStyle w:val="BodyText"/>
        <w:spacing w:before="274" w:line="364" w:lineRule="auto"/>
        <w:ind w:left="29"/>
        <w:rPr>
          <w:color w:val="1A1A1A"/>
          <w:spacing w:val="-2"/>
        </w:rPr>
      </w:pPr>
      <w:r>
        <w:rPr>
          <w:rFonts w:ascii="Arial"/>
          <w:b/>
          <w:noProof/>
          <w:sz w:val="21"/>
          <w:lang w:val="en-PH"/>
        </w:rPr>
        <w:drawing>
          <wp:anchor distT="0" distB="0" distL="114300" distR="114300" simplePos="0" relativeHeight="251670016" behindDoc="0" locked="0" layoutInCell="1" allowOverlap="1" wp14:anchorId="790549F2" wp14:editId="5AF2C212">
            <wp:simplePos x="0" y="0"/>
            <wp:positionH relativeFrom="column">
              <wp:posOffset>-388620</wp:posOffset>
            </wp:positionH>
            <wp:positionV relativeFrom="paragraph">
              <wp:posOffset>240665</wp:posOffset>
            </wp:positionV>
            <wp:extent cx="6574155" cy="3493135"/>
            <wp:effectExtent l="0" t="0" r="9525" b="12065"/>
            <wp:wrapNone/>
            <wp:docPr id="118" name="Picture 118" descr="Screenshot 2026-05-05 23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Screenshot 2026-05-05 2307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415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9D305" w14:textId="77777777" w:rsidR="0010769F" w:rsidRDefault="0010769F">
      <w:pPr>
        <w:pStyle w:val="BodyText"/>
        <w:spacing w:before="274" w:line="364" w:lineRule="auto"/>
        <w:ind w:left="29"/>
        <w:rPr>
          <w:color w:val="1A1A1A"/>
          <w:spacing w:val="-2"/>
        </w:rPr>
      </w:pPr>
    </w:p>
    <w:p w14:paraId="41613963" w14:textId="77777777" w:rsidR="0010769F" w:rsidRDefault="0010769F">
      <w:pPr>
        <w:pStyle w:val="BodyText"/>
        <w:spacing w:before="274" w:line="364" w:lineRule="auto"/>
        <w:ind w:left="29"/>
        <w:rPr>
          <w:color w:val="1A1A1A"/>
          <w:spacing w:val="-2"/>
        </w:rPr>
      </w:pPr>
    </w:p>
    <w:p w14:paraId="49E36B3F" w14:textId="77777777" w:rsidR="0010769F" w:rsidRDefault="0010769F">
      <w:pPr>
        <w:pStyle w:val="BodyText"/>
        <w:spacing w:before="274" w:line="364" w:lineRule="auto"/>
        <w:ind w:left="29"/>
        <w:rPr>
          <w:color w:val="1A1A1A"/>
          <w:spacing w:val="-2"/>
        </w:rPr>
      </w:pPr>
    </w:p>
    <w:p w14:paraId="34963963" w14:textId="77777777" w:rsidR="0010769F" w:rsidRDefault="0010769F">
      <w:pPr>
        <w:pStyle w:val="BodyText"/>
        <w:spacing w:before="274" w:line="364" w:lineRule="auto"/>
        <w:ind w:left="29"/>
        <w:rPr>
          <w:color w:val="1A1A1A"/>
          <w:spacing w:val="-2"/>
        </w:rPr>
      </w:pPr>
    </w:p>
    <w:p w14:paraId="02245B38" w14:textId="77777777" w:rsidR="0010769F" w:rsidRDefault="0010769F">
      <w:pPr>
        <w:pStyle w:val="BodyText"/>
        <w:spacing w:before="274" w:line="364" w:lineRule="auto"/>
        <w:ind w:left="29"/>
        <w:rPr>
          <w:color w:val="1A1A1A"/>
          <w:spacing w:val="-2"/>
        </w:rPr>
      </w:pPr>
    </w:p>
    <w:p w14:paraId="47CC1510" w14:textId="77777777" w:rsidR="0010769F" w:rsidRDefault="0010769F">
      <w:pPr>
        <w:pStyle w:val="BodyText"/>
      </w:pPr>
    </w:p>
    <w:p w14:paraId="7B50D69C" w14:textId="77777777" w:rsidR="0010769F" w:rsidRDefault="0010769F">
      <w:pPr>
        <w:pStyle w:val="BodyText"/>
      </w:pPr>
    </w:p>
    <w:p w14:paraId="674620AC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08604606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706AF7FE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52B8C4BB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156024B6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246D0760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05C0BCA1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4E111C4B" w14:textId="77777777" w:rsidR="0010769F" w:rsidRDefault="0010769F">
      <w:pPr>
        <w:pStyle w:val="BodyText"/>
        <w:spacing w:before="50"/>
        <w:rPr>
          <w:rFonts w:ascii="Arial"/>
          <w:b/>
          <w:sz w:val="21"/>
          <w:lang w:val="en-PH"/>
        </w:rPr>
      </w:pPr>
    </w:p>
    <w:p w14:paraId="01773EBE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spacing w:before="1"/>
        <w:ind w:left="461" w:hanging="432"/>
      </w:pPr>
      <w:r>
        <w:rPr>
          <w:color w:val="166533"/>
        </w:rPr>
        <w:t>Creating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an</w:t>
      </w:r>
      <w:r>
        <w:rPr>
          <w:color w:val="166533"/>
          <w:spacing w:val="-10"/>
        </w:rPr>
        <w:t xml:space="preserve"> </w:t>
      </w:r>
      <w:r>
        <w:rPr>
          <w:color w:val="166533"/>
          <w:spacing w:val="-2"/>
        </w:rPr>
        <w:t>Account</w:t>
      </w:r>
    </w:p>
    <w:p w14:paraId="56AEBC2A" w14:textId="77777777" w:rsidR="0010769F" w:rsidRDefault="00000000">
      <w:pPr>
        <w:spacing w:before="259"/>
        <w:ind w:left="29"/>
        <w:rPr>
          <w:sz w:val="24"/>
        </w:rPr>
      </w:pPr>
      <w:r>
        <w:rPr>
          <w:color w:val="1A1A1A"/>
          <w:sz w:val="24"/>
        </w:rPr>
        <w:t xml:space="preserve">New users may register via the </w:t>
      </w:r>
      <w:r>
        <w:rPr>
          <w:rFonts w:ascii="Arial"/>
          <w:b/>
          <w:color w:val="1A1A1A"/>
          <w:sz w:val="24"/>
        </w:rPr>
        <w:t>Create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Account </w:t>
      </w:r>
      <w:r>
        <w:rPr>
          <w:color w:val="1A1A1A"/>
          <w:spacing w:val="-2"/>
          <w:sz w:val="24"/>
        </w:rPr>
        <w:t>form.</w:t>
      </w:r>
    </w:p>
    <w:p w14:paraId="0875797E" w14:textId="77777777" w:rsidR="0010769F" w:rsidRDefault="0010769F">
      <w:pPr>
        <w:pStyle w:val="BodyText"/>
      </w:pPr>
    </w:p>
    <w:p w14:paraId="1DC29ABC" w14:textId="77777777" w:rsidR="0010769F" w:rsidRDefault="0010769F">
      <w:pPr>
        <w:pStyle w:val="BodyText"/>
        <w:spacing w:before="252"/>
      </w:pPr>
    </w:p>
    <w:p w14:paraId="4DB6EE78" w14:textId="77777777" w:rsidR="0010769F" w:rsidRDefault="00000000">
      <w:pPr>
        <w:pStyle w:val="Heading3"/>
        <w:spacing w:before="0"/>
        <w:ind w:left="29"/>
      </w:pPr>
      <w:r>
        <w:rPr>
          <w:color w:val="1A1A1A"/>
          <w:spacing w:val="-2"/>
        </w:rPr>
        <w:t>Steps:</w:t>
      </w:r>
    </w:p>
    <w:p w14:paraId="7DE75911" w14:textId="77777777" w:rsidR="0010769F" w:rsidRDefault="00000000">
      <w:pPr>
        <w:pStyle w:val="ListParagraph"/>
        <w:numPr>
          <w:ilvl w:val="0"/>
          <w:numId w:val="3"/>
        </w:numPr>
        <w:tabs>
          <w:tab w:val="left" w:pos="449"/>
        </w:tabs>
        <w:spacing w:before="265"/>
        <w:ind w:left="449" w:hanging="266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"Get Started" </w:t>
      </w:r>
      <w:r>
        <w:rPr>
          <w:color w:val="1A1A1A"/>
          <w:sz w:val="24"/>
        </w:rPr>
        <w:t xml:space="preserve">or </w:t>
      </w:r>
      <w:r>
        <w:rPr>
          <w:rFonts w:ascii="Arial"/>
          <w:b/>
          <w:color w:val="1A1A1A"/>
          <w:sz w:val="24"/>
        </w:rPr>
        <w:t>"Create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Account" </w:t>
      </w:r>
      <w:r>
        <w:rPr>
          <w:color w:val="1A1A1A"/>
          <w:sz w:val="24"/>
        </w:rPr>
        <w:t xml:space="preserve">on the landing </w:t>
      </w:r>
      <w:r>
        <w:rPr>
          <w:color w:val="1A1A1A"/>
          <w:spacing w:val="-2"/>
          <w:sz w:val="24"/>
        </w:rPr>
        <w:t>page.</w:t>
      </w:r>
    </w:p>
    <w:p w14:paraId="2F50DB76" w14:textId="77777777" w:rsidR="0010769F" w:rsidRDefault="00000000">
      <w:pPr>
        <w:pStyle w:val="ListParagraph"/>
        <w:numPr>
          <w:ilvl w:val="0"/>
          <w:numId w:val="3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Fill in the following required </w:t>
      </w:r>
      <w:r>
        <w:rPr>
          <w:color w:val="1A1A1A"/>
          <w:spacing w:val="-2"/>
          <w:sz w:val="24"/>
        </w:rPr>
        <w:t>fields:</w:t>
      </w:r>
    </w:p>
    <w:p w14:paraId="4C000220" w14:textId="77777777" w:rsidR="0010769F" w:rsidRDefault="0010769F">
      <w:pPr>
        <w:pStyle w:val="BodyText"/>
        <w:spacing w:before="17"/>
      </w:pPr>
    </w:p>
    <w:p w14:paraId="375E71AC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1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Full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Name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9"/>
          <w:sz w:val="24"/>
        </w:rPr>
        <w:t xml:space="preserve"> </w:t>
      </w:r>
      <w:r>
        <w:rPr>
          <w:color w:val="1A1A1A"/>
          <w:sz w:val="24"/>
        </w:rPr>
        <w:t>Your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complete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legal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pacing w:val="-2"/>
          <w:sz w:val="24"/>
        </w:rPr>
        <w:t>name.</w:t>
      </w:r>
    </w:p>
    <w:p w14:paraId="3D3BAA7A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Email</w:t>
      </w:r>
      <w:r>
        <w:rPr>
          <w:rFonts w:ascii="Arial" w:hAnsi="Arial"/>
          <w:b/>
          <w:color w:val="1A1A1A"/>
          <w:spacing w:val="-9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Address </w:t>
      </w:r>
      <w:r>
        <w:rPr>
          <w:color w:val="1A1A1A"/>
          <w:sz w:val="24"/>
        </w:rPr>
        <w:t>—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 xml:space="preserve">valid, unique email address for </w:t>
      </w:r>
      <w:r>
        <w:rPr>
          <w:color w:val="1A1A1A"/>
          <w:spacing w:val="-2"/>
          <w:sz w:val="24"/>
        </w:rPr>
        <w:t>login.</w:t>
      </w:r>
    </w:p>
    <w:p w14:paraId="3507DFBD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lastRenderedPageBreak/>
        <w:t xml:space="preserve">Role </w:t>
      </w:r>
      <w:r>
        <w:rPr>
          <w:color w:val="1A1A1A"/>
          <w:sz w:val="24"/>
        </w:rPr>
        <w:t>— Select either</w:t>
      </w:r>
      <w:r>
        <w:rPr>
          <w:color w:val="1A1A1A"/>
          <w:spacing w:val="55"/>
          <w:w w:val="150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admin</w:t>
      </w:r>
      <w:r>
        <w:rPr>
          <w:rFonts w:ascii="Courier New" w:hAnsi="Courier New"/>
          <w:color w:val="DB2525"/>
          <w:spacing w:val="36"/>
          <w:sz w:val="20"/>
        </w:rPr>
        <w:t xml:space="preserve"> </w:t>
      </w:r>
      <w:r>
        <w:rPr>
          <w:color w:val="1A1A1A"/>
          <w:sz w:val="24"/>
        </w:rPr>
        <w:t>or</w:t>
      </w:r>
      <w:r>
        <w:rPr>
          <w:color w:val="1A1A1A"/>
          <w:spacing w:val="56"/>
          <w:w w:val="150"/>
          <w:sz w:val="24"/>
        </w:rPr>
        <w:t xml:space="preserve"> </w:t>
      </w:r>
      <w:proofErr w:type="spellStart"/>
      <w:r>
        <w:rPr>
          <w:rFonts w:ascii="Courier New" w:hAnsi="Courier New"/>
          <w:color w:val="DB2525"/>
          <w:sz w:val="20"/>
        </w:rPr>
        <w:t>farm_worker</w:t>
      </w:r>
      <w:proofErr w:type="spellEnd"/>
      <w:r>
        <w:rPr>
          <w:rFonts w:ascii="Courier New" w:hAnsi="Courier New"/>
          <w:color w:val="DB2525"/>
          <w:spacing w:val="36"/>
          <w:sz w:val="20"/>
        </w:rPr>
        <w:t xml:space="preserve"> </w:t>
      </w:r>
      <w:r>
        <w:rPr>
          <w:color w:val="1A1A1A"/>
          <w:sz w:val="24"/>
        </w:rPr>
        <w:t xml:space="preserve">from the </w:t>
      </w:r>
      <w:r>
        <w:rPr>
          <w:color w:val="1A1A1A"/>
          <w:spacing w:val="-2"/>
          <w:sz w:val="24"/>
        </w:rPr>
        <w:t>dropdown.</w:t>
      </w:r>
    </w:p>
    <w:p w14:paraId="0A1F3233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25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Profile Photo </w:t>
      </w:r>
      <w:r>
        <w:rPr>
          <w:rFonts w:ascii="Arial" w:hAnsi="Arial"/>
          <w:i/>
          <w:color w:val="1A1A1A"/>
          <w:sz w:val="24"/>
        </w:rPr>
        <w:t xml:space="preserve">(optional) </w:t>
      </w:r>
      <w:r>
        <w:rPr>
          <w:color w:val="1A1A1A"/>
          <w:sz w:val="24"/>
        </w:rPr>
        <w:t xml:space="preserve">— Upload a profile </w:t>
      </w:r>
      <w:r>
        <w:rPr>
          <w:color w:val="1A1A1A"/>
          <w:spacing w:val="-2"/>
          <w:sz w:val="24"/>
        </w:rPr>
        <w:t>image.</w:t>
      </w:r>
    </w:p>
    <w:p w14:paraId="69D58E84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Password </w:t>
      </w:r>
      <w:r>
        <w:rPr>
          <w:color w:val="1A1A1A"/>
          <w:sz w:val="24"/>
        </w:rPr>
        <w:t xml:space="preserve">— Minimum 8 </w:t>
      </w:r>
      <w:r>
        <w:rPr>
          <w:color w:val="1A1A1A"/>
          <w:spacing w:val="-2"/>
          <w:sz w:val="24"/>
        </w:rPr>
        <w:t>characters.</w:t>
      </w:r>
    </w:p>
    <w:p w14:paraId="40C93C70" w14:textId="77777777" w:rsidR="0010769F" w:rsidRDefault="00000000">
      <w:pPr>
        <w:pStyle w:val="ListParagraph"/>
        <w:numPr>
          <w:ilvl w:val="0"/>
          <w:numId w:val="4"/>
        </w:numPr>
        <w:tabs>
          <w:tab w:val="left" w:pos="175"/>
        </w:tabs>
        <w:spacing w:before="265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Confirm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Password </w:t>
      </w:r>
      <w:r>
        <w:rPr>
          <w:color w:val="1A1A1A"/>
          <w:sz w:val="24"/>
        </w:rPr>
        <w:t xml:space="preserve">— Must match the password field </w:t>
      </w:r>
      <w:r>
        <w:rPr>
          <w:color w:val="1A1A1A"/>
          <w:spacing w:val="-2"/>
          <w:sz w:val="24"/>
        </w:rPr>
        <w:t>exactly.</w:t>
      </w:r>
    </w:p>
    <w:p w14:paraId="03207067" w14:textId="77777777" w:rsidR="0010769F" w:rsidRDefault="00000000">
      <w:pPr>
        <w:pStyle w:val="ListParagraph"/>
        <w:numPr>
          <w:ilvl w:val="1"/>
          <w:numId w:val="4"/>
        </w:numPr>
        <w:tabs>
          <w:tab w:val="left" w:pos="449"/>
        </w:tabs>
        <w:spacing w:before="264"/>
        <w:ind w:left="449" w:hanging="266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"Sign Up" </w:t>
      </w:r>
      <w:r>
        <w:rPr>
          <w:color w:val="1A1A1A"/>
          <w:sz w:val="24"/>
        </w:rPr>
        <w:t xml:space="preserve">to </w:t>
      </w:r>
      <w:r>
        <w:rPr>
          <w:color w:val="1A1A1A"/>
          <w:spacing w:val="-2"/>
          <w:sz w:val="24"/>
        </w:rPr>
        <w:t>submit.</w:t>
      </w:r>
    </w:p>
    <w:p w14:paraId="0E84DF7C" w14:textId="77777777" w:rsidR="0010769F" w:rsidRDefault="00000000">
      <w:pPr>
        <w:pStyle w:val="ListParagraph"/>
        <w:numPr>
          <w:ilvl w:val="1"/>
          <w:numId w:val="4"/>
        </w:numPr>
        <w:tabs>
          <w:tab w:val="left" w:pos="449"/>
        </w:tabs>
        <w:spacing w:before="219"/>
        <w:ind w:left="449" w:hanging="266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  <w:r>
        <w:rPr>
          <w:rFonts w:ascii="Arial"/>
          <w:b/>
          <w:noProof/>
          <w:sz w:val="21"/>
          <w:lang w:val="en-PH"/>
        </w:rPr>
        <w:drawing>
          <wp:anchor distT="0" distB="0" distL="114300" distR="114300" simplePos="0" relativeHeight="251671040" behindDoc="0" locked="0" layoutInCell="1" allowOverlap="1" wp14:anchorId="2E0C21CE" wp14:editId="22799994">
            <wp:simplePos x="0" y="0"/>
            <wp:positionH relativeFrom="column">
              <wp:posOffset>-114300</wp:posOffset>
            </wp:positionH>
            <wp:positionV relativeFrom="paragraph">
              <wp:posOffset>934085</wp:posOffset>
            </wp:positionV>
            <wp:extent cx="5937885" cy="5030470"/>
            <wp:effectExtent l="0" t="0" r="5715" b="13970"/>
            <wp:wrapNone/>
            <wp:docPr id="119" name="Picture 119" descr="Screenshot 2026-05-05 23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Screenshot 2026-05-05 2311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  <w:sz w:val="24"/>
        </w:rPr>
        <w:t>Alternatively,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use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"Sign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in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with</w:t>
      </w:r>
      <w:r>
        <w:rPr>
          <w:rFonts w:ascii="Arial"/>
          <w:b/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Google"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OAuth-based</w:t>
      </w:r>
      <w:r>
        <w:rPr>
          <w:color w:val="1A1A1A"/>
          <w:spacing w:val="-2"/>
          <w:sz w:val="24"/>
        </w:rPr>
        <w:t xml:space="preserve"> registration</w:t>
      </w:r>
    </w:p>
    <w:p w14:paraId="1A7E5724" w14:textId="77777777" w:rsidR="0010769F" w:rsidRDefault="0010769F">
      <w:pPr>
        <w:pStyle w:val="BodyText"/>
        <w:rPr>
          <w:rFonts w:ascii="Arial"/>
          <w:b/>
          <w:sz w:val="21"/>
          <w:lang w:val="en-PH"/>
        </w:rPr>
      </w:pPr>
    </w:p>
    <w:p w14:paraId="7BE1C84E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FCE5C70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4ABCF128" w14:textId="77777777" w:rsidR="0010769F" w:rsidRDefault="0010769F">
      <w:pPr>
        <w:pStyle w:val="BodyText"/>
        <w:spacing w:before="160"/>
        <w:rPr>
          <w:rFonts w:ascii="Arial"/>
          <w:b/>
          <w:sz w:val="21"/>
        </w:rPr>
      </w:pPr>
    </w:p>
    <w:p w14:paraId="4D7C5569" w14:textId="77777777" w:rsidR="0010769F" w:rsidRDefault="00000000">
      <w:pPr>
        <w:pStyle w:val="BodyText"/>
        <w:spacing w:line="364" w:lineRule="auto"/>
      </w:pPr>
      <w:r>
        <w:rPr>
          <w:rFonts w:ascii="Arial"/>
          <w:b/>
          <w:color w:val="1A1A1A"/>
        </w:rPr>
        <w:t>Important:</w:t>
      </w:r>
      <w:r>
        <w:rPr>
          <w:rFonts w:ascii="Arial"/>
          <w:b/>
          <w:color w:val="1A1A1A"/>
          <w:spacing w:val="-1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user's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role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determines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entire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portal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experience.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Ensure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correct role is selected before submitting.</w:t>
      </w:r>
    </w:p>
    <w:p w14:paraId="35E57ABB" w14:textId="77777777" w:rsidR="0010769F" w:rsidRDefault="0010769F">
      <w:pPr>
        <w:pStyle w:val="BodyText"/>
      </w:pPr>
    </w:p>
    <w:p w14:paraId="3FA22CC1" w14:textId="77777777" w:rsidR="0010769F" w:rsidRDefault="0010769F">
      <w:pPr>
        <w:pStyle w:val="BodyText"/>
      </w:pPr>
    </w:p>
    <w:p w14:paraId="4B9BB344" w14:textId="77777777" w:rsidR="0010769F" w:rsidRDefault="0010769F">
      <w:pPr>
        <w:pStyle w:val="BodyText"/>
        <w:spacing w:before="84"/>
      </w:pPr>
    </w:p>
    <w:p w14:paraId="2F3918A9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Logging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5"/>
        </w:rPr>
        <w:t>In</w:t>
      </w:r>
    </w:p>
    <w:p w14:paraId="3C73E6E2" w14:textId="77777777" w:rsidR="0010769F" w:rsidRDefault="00000000">
      <w:pPr>
        <w:pStyle w:val="ListParagraph"/>
        <w:numPr>
          <w:ilvl w:val="0"/>
          <w:numId w:val="5"/>
        </w:numPr>
        <w:tabs>
          <w:tab w:val="left" w:pos="449"/>
        </w:tabs>
        <w:spacing w:before="260"/>
        <w:ind w:left="449" w:hanging="266"/>
        <w:rPr>
          <w:sz w:val="24"/>
        </w:rPr>
      </w:pPr>
      <w:r>
        <w:rPr>
          <w:color w:val="1A1A1A"/>
          <w:sz w:val="24"/>
        </w:rPr>
        <w:t xml:space="preserve">Navigate to the login page via the </w:t>
      </w:r>
      <w:r>
        <w:rPr>
          <w:rFonts w:ascii="Arial"/>
          <w:b/>
          <w:color w:val="1A1A1A"/>
          <w:sz w:val="24"/>
        </w:rPr>
        <w:t xml:space="preserve">"Login" </w:t>
      </w:r>
      <w:r>
        <w:rPr>
          <w:color w:val="1A1A1A"/>
          <w:sz w:val="24"/>
        </w:rPr>
        <w:t xml:space="preserve">button on the landing </w:t>
      </w:r>
      <w:r>
        <w:rPr>
          <w:color w:val="1A1A1A"/>
          <w:spacing w:val="-2"/>
          <w:sz w:val="24"/>
        </w:rPr>
        <w:t>page.</w:t>
      </w:r>
    </w:p>
    <w:p w14:paraId="456D3DA0" w14:textId="77777777" w:rsidR="0010769F" w:rsidRDefault="00000000">
      <w:pPr>
        <w:pStyle w:val="ListParagraph"/>
        <w:numPr>
          <w:ilvl w:val="0"/>
          <w:numId w:val="5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Enter your registered </w:t>
      </w:r>
      <w:r>
        <w:rPr>
          <w:rFonts w:ascii="Arial"/>
          <w:b/>
          <w:color w:val="1A1A1A"/>
          <w:sz w:val="24"/>
        </w:rPr>
        <w:t>Email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Address </w:t>
      </w:r>
      <w:r>
        <w:rPr>
          <w:color w:val="1A1A1A"/>
          <w:sz w:val="24"/>
        </w:rPr>
        <w:t xml:space="preserve">and </w:t>
      </w:r>
      <w:r>
        <w:rPr>
          <w:rFonts w:ascii="Arial"/>
          <w:b/>
          <w:color w:val="1A1A1A"/>
          <w:spacing w:val="-2"/>
          <w:sz w:val="24"/>
        </w:rPr>
        <w:t>Password</w:t>
      </w:r>
      <w:r>
        <w:rPr>
          <w:color w:val="1A1A1A"/>
          <w:spacing w:val="-2"/>
          <w:sz w:val="24"/>
        </w:rPr>
        <w:t>.</w:t>
      </w:r>
    </w:p>
    <w:p w14:paraId="0AE1EE95" w14:textId="77777777" w:rsidR="0010769F" w:rsidRDefault="00000000">
      <w:pPr>
        <w:pStyle w:val="ListParagraph"/>
        <w:numPr>
          <w:ilvl w:val="0"/>
          <w:numId w:val="5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"Sign </w:t>
      </w:r>
      <w:r>
        <w:rPr>
          <w:rFonts w:ascii="Arial"/>
          <w:b/>
          <w:color w:val="1A1A1A"/>
          <w:spacing w:val="-4"/>
          <w:sz w:val="24"/>
        </w:rPr>
        <w:t>In"</w:t>
      </w:r>
      <w:r>
        <w:rPr>
          <w:color w:val="1A1A1A"/>
          <w:spacing w:val="-4"/>
          <w:sz w:val="24"/>
        </w:rPr>
        <w:t>.</w:t>
      </w:r>
    </w:p>
    <w:p w14:paraId="188A7A3C" w14:textId="77777777" w:rsidR="0010769F" w:rsidRDefault="00000000">
      <w:pPr>
        <w:pStyle w:val="ListParagraph"/>
        <w:numPr>
          <w:ilvl w:val="0"/>
          <w:numId w:val="5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Use </w:t>
      </w:r>
      <w:r>
        <w:rPr>
          <w:rFonts w:ascii="Arial"/>
          <w:b/>
          <w:color w:val="1A1A1A"/>
          <w:sz w:val="24"/>
        </w:rPr>
        <w:t xml:space="preserve">"Forgot Password?" </w:t>
      </w:r>
      <w:r>
        <w:rPr>
          <w:color w:val="1A1A1A"/>
          <w:sz w:val="24"/>
        </w:rPr>
        <w:t xml:space="preserve">if you cannot recall your </w:t>
      </w:r>
      <w:r>
        <w:rPr>
          <w:color w:val="1A1A1A"/>
          <w:spacing w:val="-2"/>
          <w:sz w:val="24"/>
        </w:rPr>
        <w:t>credentials.</w:t>
      </w:r>
    </w:p>
    <w:p w14:paraId="13801ACE" w14:textId="77777777" w:rsidR="0010769F" w:rsidRDefault="0010769F">
      <w:pPr>
        <w:pStyle w:val="BodyText"/>
      </w:pPr>
    </w:p>
    <w:p w14:paraId="3490FD7F" w14:textId="77777777" w:rsidR="0010769F" w:rsidRDefault="00000000">
      <w:pPr>
        <w:rPr>
          <w:rFonts w:ascii="Arial"/>
          <w:b/>
          <w:sz w:val="21"/>
          <w:lang w:val="en-PH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  <w:r>
        <w:rPr>
          <w:rFonts w:ascii="Arial"/>
          <w:b/>
          <w:noProof/>
          <w:sz w:val="21"/>
          <w:lang w:val="en-PH"/>
        </w:rPr>
        <w:drawing>
          <wp:anchor distT="0" distB="0" distL="114300" distR="114300" simplePos="0" relativeHeight="251672064" behindDoc="0" locked="0" layoutInCell="1" allowOverlap="1" wp14:anchorId="2E059005" wp14:editId="2672CDB6">
            <wp:simplePos x="0" y="0"/>
            <wp:positionH relativeFrom="column">
              <wp:posOffset>-281940</wp:posOffset>
            </wp:positionH>
            <wp:positionV relativeFrom="paragraph">
              <wp:posOffset>518160</wp:posOffset>
            </wp:positionV>
            <wp:extent cx="6502400" cy="4629150"/>
            <wp:effectExtent l="0" t="0" r="5080" b="3810"/>
            <wp:wrapNone/>
            <wp:docPr id="120" name="Picture 120" descr="Screenshot 2026-05-05 23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Screenshot 2026-05-05 2311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9AE81" w14:textId="77777777" w:rsidR="0010769F" w:rsidRDefault="0010769F">
      <w:pPr>
        <w:pStyle w:val="BodyText"/>
        <w:spacing w:before="340"/>
        <w:rPr>
          <w:rFonts w:ascii="Arial"/>
          <w:b/>
          <w:sz w:val="32"/>
        </w:rPr>
      </w:pPr>
    </w:p>
    <w:p w14:paraId="40885BA3" w14:textId="77777777" w:rsidR="0010769F" w:rsidRDefault="00000000">
      <w:pPr>
        <w:pStyle w:val="Heading1"/>
        <w:numPr>
          <w:ilvl w:val="2"/>
          <w:numId w:val="2"/>
        </w:numPr>
        <w:tabs>
          <w:tab w:val="left" w:pos="672"/>
        </w:tabs>
        <w:ind w:left="672" w:hanging="343"/>
      </w:pPr>
      <w:r>
        <w:rPr>
          <w:noProof/>
        </w:rPr>
        <mc:AlternateContent>
          <mc:Choice Requires="wps">
            <w:drawing>
              <wp:anchor distT="0" distB="0" distL="0" distR="0" simplePos="0" relativeHeight="251640320" behindDoc="0" locked="0" layoutInCell="1" allowOverlap="1" wp14:anchorId="1D4A73F2" wp14:editId="4C4EC090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29EA6" id="Graphic 25" o:spid="_x0000_s1026" style="position:absolute;margin-left:73.45pt;margin-top:-3.65pt;width:4.5pt;height:27.75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Administrator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Portal</w:t>
      </w:r>
    </w:p>
    <w:p w14:paraId="4A304EB6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3A48756F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08CDEA96" w14:textId="77777777" w:rsidR="0010769F" w:rsidRDefault="0010769F">
      <w:pPr>
        <w:pStyle w:val="BodyText"/>
        <w:spacing w:before="9"/>
        <w:rPr>
          <w:rFonts w:ascii="Arial"/>
          <w:b/>
          <w:sz w:val="32"/>
        </w:rPr>
      </w:pPr>
    </w:p>
    <w:p w14:paraId="5EAD2600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Farm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Dashboard</w:t>
      </w:r>
    </w:p>
    <w:p w14:paraId="3397BFF8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5FAC4B22" w14:textId="77777777" w:rsidR="0010769F" w:rsidRDefault="0010769F">
      <w:pPr>
        <w:pStyle w:val="BodyText"/>
        <w:spacing w:before="217"/>
        <w:rPr>
          <w:rFonts w:ascii="Arial"/>
          <w:b/>
          <w:sz w:val="26"/>
        </w:rPr>
      </w:pPr>
    </w:p>
    <w:p w14:paraId="6FCB4079" w14:textId="77777777" w:rsidR="0010769F" w:rsidRDefault="00000000">
      <w:pPr>
        <w:pStyle w:val="BodyText"/>
        <w:spacing w:line="364" w:lineRule="auto"/>
        <w:ind w:left="29"/>
        <w:rPr>
          <w:color w:val="1A1A1A"/>
        </w:rPr>
      </w:pPr>
      <w:r>
        <w:rPr>
          <w:color w:val="1A1A1A"/>
        </w:rPr>
        <w:t>The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Admin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Dashboard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primary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control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center.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loads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automatically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upon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admin login at</w:t>
      </w:r>
      <w:r>
        <w:rPr>
          <w:color w:val="1A1A1A"/>
          <w:spacing w:val="80"/>
        </w:rPr>
        <w:t xml:space="preserve"> </w:t>
      </w:r>
      <w:r>
        <w:rPr>
          <w:rFonts w:ascii="Courier New"/>
          <w:color w:val="DB2525"/>
          <w:sz w:val="20"/>
        </w:rPr>
        <w:t>/admin/</w:t>
      </w:r>
      <w:proofErr w:type="gramStart"/>
      <w:r>
        <w:rPr>
          <w:rFonts w:ascii="Courier New"/>
          <w:color w:val="DB2525"/>
          <w:sz w:val="20"/>
        </w:rPr>
        <w:t xml:space="preserve">dashboard </w:t>
      </w:r>
      <w:r>
        <w:rPr>
          <w:color w:val="1A1A1A"/>
        </w:rPr>
        <w:t>.</w:t>
      </w:r>
      <w:proofErr w:type="gramEnd"/>
    </w:p>
    <w:p w14:paraId="63755C17" w14:textId="77777777" w:rsidR="0010769F" w:rsidRDefault="00000000">
      <w:pPr>
        <w:pStyle w:val="BodyText"/>
        <w:spacing w:line="364" w:lineRule="auto"/>
        <w:ind w:left="29"/>
        <w:rPr>
          <w:color w:val="1A1A1A"/>
        </w:rPr>
      </w:pPr>
      <w:r>
        <w:rPr>
          <w:rFonts w:ascii="Arial"/>
          <w:b/>
          <w:noProof/>
          <w:sz w:val="21"/>
          <w:lang w:val="en-PH"/>
        </w:rPr>
        <w:drawing>
          <wp:anchor distT="0" distB="0" distL="114300" distR="114300" simplePos="0" relativeHeight="251673088" behindDoc="0" locked="0" layoutInCell="1" allowOverlap="1" wp14:anchorId="043E3041" wp14:editId="60CDDC38">
            <wp:simplePos x="0" y="0"/>
            <wp:positionH relativeFrom="column">
              <wp:posOffset>-513080</wp:posOffset>
            </wp:positionH>
            <wp:positionV relativeFrom="paragraph">
              <wp:posOffset>87630</wp:posOffset>
            </wp:positionV>
            <wp:extent cx="6836410" cy="3274695"/>
            <wp:effectExtent l="0" t="0" r="6350" b="1905"/>
            <wp:wrapNone/>
            <wp:docPr id="121" name="Picture 121" descr="Screenshot 2026-05-05 2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Screenshot 2026-05-05 2324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ABB32" w14:textId="77777777" w:rsidR="0010769F" w:rsidRDefault="0010769F">
      <w:pPr>
        <w:pStyle w:val="BodyText"/>
        <w:spacing w:line="364" w:lineRule="auto"/>
        <w:ind w:left="29"/>
        <w:rPr>
          <w:color w:val="1A1A1A"/>
        </w:rPr>
      </w:pPr>
    </w:p>
    <w:p w14:paraId="3BCC22AA" w14:textId="77777777" w:rsidR="0010769F" w:rsidRDefault="0010769F">
      <w:pPr>
        <w:pStyle w:val="BodyText"/>
        <w:spacing w:line="364" w:lineRule="auto"/>
        <w:ind w:left="29"/>
        <w:rPr>
          <w:color w:val="1A1A1A"/>
        </w:rPr>
      </w:pPr>
    </w:p>
    <w:p w14:paraId="215AA1C3" w14:textId="77777777" w:rsidR="0010769F" w:rsidRDefault="0010769F">
      <w:pPr>
        <w:pStyle w:val="BodyText"/>
        <w:spacing w:line="364" w:lineRule="auto"/>
        <w:ind w:left="29"/>
        <w:rPr>
          <w:color w:val="1A1A1A"/>
        </w:rPr>
      </w:pPr>
    </w:p>
    <w:p w14:paraId="2CFC6CB0" w14:textId="77777777" w:rsidR="0010769F" w:rsidRDefault="0010769F">
      <w:pPr>
        <w:pStyle w:val="BodyText"/>
      </w:pPr>
    </w:p>
    <w:p w14:paraId="6AE27447" w14:textId="77777777" w:rsidR="0010769F" w:rsidRDefault="0010769F">
      <w:pPr>
        <w:pStyle w:val="BodyText"/>
      </w:pPr>
    </w:p>
    <w:p w14:paraId="0C93A78E" w14:textId="77777777" w:rsidR="0010769F" w:rsidRDefault="0010769F">
      <w:pPr>
        <w:pStyle w:val="BodyText"/>
        <w:rPr>
          <w:rFonts w:ascii="Arial"/>
          <w:b/>
          <w:sz w:val="21"/>
          <w:lang w:val="en-PH"/>
        </w:rPr>
      </w:pPr>
    </w:p>
    <w:p w14:paraId="178FAB76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7DB17C2B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CF58791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125E8897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4FAAC433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6535ACF8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57399B21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5801368D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419698D6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Summary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Stat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Cards</w:t>
      </w:r>
    </w:p>
    <w:p w14:paraId="49722CDF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3C304CC4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Four cards at the top of the dashboard provide at-a-glance farm </w:t>
      </w:r>
      <w:r>
        <w:rPr>
          <w:color w:val="1A1A1A"/>
          <w:spacing w:val="-2"/>
        </w:rPr>
        <w:t>metrics:</w:t>
      </w:r>
    </w:p>
    <w:p w14:paraId="23FDC84E" w14:textId="77777777" w:rsidR="0010769F" w:rsidRDefault="0010769F">
      <w:pPr>
        <w:pStyle w:val="BodyText"/>
        <w:rPr>
          <w:sz w:val="20"/>
        </w:rPr>
      </w:pPr>
    </w:p>
    <w:p w14:paraId="59FA2EA7" w14:textId="77777777" w:rsidR="0010769F" w:rsidRDefault="0010769F">
      <w:pPr>
        <w:pStyle w:val="BodyText"/>
        <w:rPr>
          <w:sz w:val="20"/>
        </w:rPr>
      </w:pPr>
    </w:p>
    <w:p w14:paraId="6DDCA018" w14:textId="77777777" w:rsidR="0010769F" w:rsidRDefault="0010769F">
      <w:pPr>
        <w:pStyle w:val="BodyText"/>
        <w:rPr>
          <w:sz w:val="20"/>
        </w:rPr>
      </w:pPr>
    </w:p>
    <w:p w14:paraId="43F6BA58" w14:textId="77777777" w:rsidR="0010769F" w:rsidRDefault="0010769F">
      <w:pPr>
        <w:pStyle w:val="BodyText"/>
        <w:spacing w:before="152"/>
        <w:rPr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749"/>
        <w:gridCol w:w="4083"/>
      </w:tblGrid>
      <w:tr w:rsidR="0010769F" w14:paraId="19369788" w14:textId="77777777">
        <w:trPr>
          <w:trHeight w:val="447"/>
        </w:trPr>
        <w:tc>
          <w:tcPr>
            <w:tcW w:w="1483" w:type="dxa"/>
          </w:tcPr>
          <w:p w14:paraId="6B57A519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4"/>
                <w:sz w:val="21"/>
              </w:rPr>
              <w:t>Card</w:t>
            </w:r>
          </w:p>
        </w:tc>
        <w:tc>
          <w:tcPr>
            <w:tcW w:w="3749" w:type="dxa"/>
          </w:tcPr>
          <w:p w14:paraId="1C6595D6" w14:textId="77777777" w:rsidR="0010769F" w:rsidRDefault="00000000">
            <w:pPr>
              <w:pStyle w:val="TableParagraph"/>
              <w:spacing w:before="0" w:line="235" w:lineRule="exact"/>
              <w:ind w:left="2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 xml:space="preserve">What It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Shows</w:t>
            </w:r>
          </w:p>
        </w:tc>
        <w:tc>
          <w:tcPr>
            <w:tcW w:w="4083" w:type="dxa"/>
          </w:tcPr>
          <w:p w14:paraId="0031FFFF" w14:textId="77777777" w:rsidR="0010769F" w:rsidRDefault="00000000">
            <w:pPr>
              <w:pStyle w:val="TableParagraph"/>
              <w:spacing w:before="0" w:line="235" w:lineRule="exact"/>
              <w:ind w:left="39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 xml:space="preserve">Data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Source</w:t>
            </w:r>
          </w:p>
        </w:tc>
      </w:tr>
      <w:tr w:rsidR="0010769F" w14:paraId="4557A72B" w14:textId="77777777">
        <w:trPr>
          <w:trHeight w:val="1017"/>
        </w:trPr>
        <w:tc>
          <w:tcPr>
            <w:tcW w:w="1483" w:type="dxa"/>
            <w:tcBorders>
              <w:bottom w:val="single" w:sz="6" w:space="0" w:color="D0FAE4"/>
            </w:tcBorders>
          </w:tcPr>
          <w:p w14:paraId="5E5FF13B" w14:textId="77777777" w:rsidR="0010769F" w:rsidRDefault="00000000">
            <w:pPr>
              <w:pStyle w:val="TableParagraph"/>
              <w:spacing w:before="20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Total</w:t>
            </w:r>
            <w:r>
              <w:rPr>
                <w:rFonts w:ascii="Arial"/>
                <w:b/>
                <w:color w:val="1A1A1A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pacing w:val="-4"/>
                <w:sz w:val="21"/>
              </w:rPr>
              <w:t>Pigs</w:t>
            </w:r>
          </w:p>
        </w:tc>
        <w:tc>
          <w:tcPr>
            <w:tcW w:w="3749" w:type="dxa"/>
            <w:tcBorders>
              <w:bottom w:val="single" w:sz="6" w:space="0" w:color="D0FAE4"/>
            </w:tcBorders>
          </w:tcPr>
          <w:p w14:paraId="21B64ED1" w14:textId="77777777" w:rsidR="0010769F" w:rsidRDefault="00000000">
            <w:pPr>
              <w:pStyle w:val="TableParagraph"/>
              <w:spacing w:before="206" w:line="357" w:lineRule="auto"/>
              <w:ind w:left="284"/>
              <w:rPr>
                <w:sz w:val="21"/>
              </w:rPr>
            </w:pPr>
            <w:r>
              <w:rPr>
                <w:color w:val="1A1A1A"/>
                <w:sz w:val="21"/>
              </w:rPr>
              <w:t>Count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of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all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active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pigs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(excludes </w:t>
            </w:r>
            <w:r>
              <w:rPr>
                <w:color w:val="1A1A1A"/>
                <w:spacing w:val="-2"/>
                <w:sz w:val="21"/>
              </w:rPr>
              <w:t>Sold/Disposed)</w:t>
            </w:r>
          </w:p>
        </w:tc>
        <w:tc>
          <w:tcPr>
            <w:tcW w:w="4083" w:type="dxa"/>
            <w:tcBorders>
              <w:bottom w:val="single" w:sz="6" w:space="0" w:color="D0FAE4"/>
            </w:tcBorders>
          </w:tcPr>
          <w:p w14:paraId="69FA6092" w14:textId="77777777" w:rsidR="0010769F" w:rsidRDefault="00000000">
            <w:pPr>
              <w:pStyle w:val="TableParagraph"/>
              <w:spacing w:before="206"/>
              <w:ind w:left="484"/>
              <w:rPr>
                <w:sz w:val="21"/>
              </w:rPr>
            </w:pPr>
            <w:r>
              <w:rPr>
                <w:rFonts w:ascii="Courier New"/>
                <w:color w:val="DB2525"/>
                <w:sz w:val="20"/>
              </w:rPr>
              <w:t>pigs</w:t>
            </w:r>
            <w:r>
              <w:rPr>
                <w:rFonts w:ascii="Courier New"/>
                <w:color w:val="DB2525"/>
                <w:spacing w:val="2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table</w:t>
            </w:r>
          </w:p>
        </w:tc>
      </w:tr>
      <w:tr w:rsidR="0010769F" w14:paraId="1FD43FE8" w14:textId="77777777">
        <w:trPr>
          <w:trHeight w:val="1019"/>
        </w:trPr>
        <w:tc>
          <w:tcPr>
            <w:tcW w:w="1483" w:type="dxa"/>
            <w:tcBorders>
              <w:top w:val="single" w:sz="6" w:space="0" w:color="D0FAE4"/>
              <w:bottom w:val="single" w:sz="6" w:space="0" w:color="D0FAE4"/>
            </w:tcBorders>
          </w:tcPr>
          <w:p w14:paraId="4EB4E633" w14:textId="77777777" w:rsidR="0010769F" w:rsidRDefault="00000000">
            <w:pPr>
              <w:pStyle w:val="TableParagraph"/>
              <w:spacing w:line="357" w:lineRule="auto"/>
              <w:ind w:right="43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Pending Tasks</w:t>
            </w:r>
          </w:p>
        </w:tc>
        <w:tc>
          <w:tcPr>
            <w:tcW w:w="3749" w:type="dxa"/>
            <w:tcBorders>
              <w:top w:val="single" w:sz="6" w:space="0" w:color="D0FAE4"/>
              <w:bottom w:val="single" w:sz="6" w:space="0" w:color="D0FAE4"/>
            </w:tcBorders>
          </w:tcPr>
          <w:p w14:paraId="0CF01A9B" w14:textId="77777777" w:rsidR="0010769F" w:rsidRDefault="00000000">
            <w:pPr>
              <w:pStyle w:val="TableParagraph"/>
              <w:spacing w:line="379" w:lineRule="auto"/>
              <w:ind w:left="284"/>
              <w:rPr>
                <w:rFonts w:ascii="Courier New"/>
                <w:sz w:val="20"/>
              </w:rPr>
            </w:pPr>
            <w:r>
              <w:rPr>
                <w:color w:val="1A1A1A"/>
                <w:sz w:val="21"/>
              </w:rPr>
              <w:t>Count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of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tasks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with</w:t>
            </w:r>
            <w:r>
              <w:rPr>
                <w:color w:val="1A1A1A"/>
                <w:spacing w:val="77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>status</w:t>
            </w:r>
            <w:r>
              <w:rPr>
                <w:rFonts w:ascii="Courier New"/>
                <w:color w:val="DB2525"/>
                <w:spacing w:val="-11"/>
                <w:sz w:val="20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 xml:space="preserve">= </w:t>
            </w:r>
            <w:r>
              <w:rPr>
                <w:rFonts w:ascii="Courier New"/>
                <w:color w:val="DB2525"/>
                <w:spacing w:val="-2"/>
                <w:sz w:val="20"/>
              </w:rPr>
              <w:t>pending</w:t>
            </w:r>
          </w:p>
        </w:tc>
        <w:tc>
          <w:tcPr>
            <w:tcW w:w="4083" w:type="dxa"/>
            <w:tcBorders>
              <w:top w:val="single" w:sz="6" w:space="0" w:color="D0FAE4"/>
              <w:bottom w:val="single" w:sz="6" w:space="0" w:color="D0FAE4"/>
            </w:tcBorders>
          </w:tcPr>
          <w:p w14:paraId="72396B3F" w14:textId="77777777" w:rsidR="0010769F" w:rsidRDefault="00000000">
            <w:pPr>
              <w:pStyle w:val="TableParagraph"/>
              <w:ind w:left="484"/>
              <w:rPr>
                <w:sz w:val="21"/>
              </w:rPr>
            </w:pPr>
            <w:r>
              <w:rPr>
                <w:rFonts w:ascii="Courier New"/>
                <w:color w:val="DB2525"/>
                <w:sz w:val="20"/>
              </w:rPr>
              <w:t>tasks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table</w:t>
            </w:r>
          </w:p>
        </w:tc>
      </w:tr>
      <w:tr w:rsidR="0010769F" w14:paraId="76B561DF" w14:textId="77777777">
        <w:trPr>
          <w:trHeight w:val="1034"/>
        </w:trPr>
        <w:tc>
          <w:tcPr>
            <w:tcW w:w="1483" w:type="dxa"/>
            <w:tcBorders>
              <w:top w:val="single" w:sz="6" w:space="0" w:color="D0FAE4"/>
              <w:bottom w:val="single" w:sz="6" w:space="0" w:color="D0FAE4"/>
            </w:tcBorders>
          </w:tcPr>
          <w:p w14:paraId="2CA4700A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lastRenderedPageBreak/>
              <w:t xml:space="preserve">Sick </w:t>
            </w:r>
            <w:r>
              <w:rPr>
                <w:rFonts w:ascii="Arial"/>
                <w:b/>
                <w:color w:val="1A1A1A"/>
                <w:spacing w:val="-4"/>
                <w:sz w:val="21"/>
              </w:rPr>
              <w:t>Pigs</w:t>
            </w:r>
          </w:p>
        </w:tc>
        <w:tc>
          <w:tcPr>
            <w:tcW w:w="3749" w:type="dxa"/>
            <w:tcBorders>
              <w:top w:val="single" w:sz="6" w:space="0" w:color="D0FAE4"/>
              <w:bottom w:val="single" w:sz="6" w:space="0" w:color="D0FAE4"/>
            </w:tcBorders>
          </w:tcPr>
          <w:p w14:paraId="3B6AF16C" w14:textId="77777777" w:rsidR="0010769F" w:rsidRDefault="00000000">
            <w:pPr>
              <w:pStyle w:val="TableParagraph"/>
              <w:ind w:left="284"/>
              <w:rPr>
                <w:rFonts w:ascii="Courier New"/>
                <w:i/>
                <w:sz w:val="20"/>
              </w:rPr>
            </w:pPr>
            <w:r>
              <w:rPr>
                <w:color w:val="1A1A1A"/>
                <w:sz w:val="21"/>
              </w:rPr>
              <w:t>Count of pigs with</w:t>
            </w:r>
            <w:r>
              <w:rPr>
                <w:color w:val="1A1A1A"/>
                <w:spacing w:val="59"/>
                <w:w w:val="150"/>
                <w:sz w:val="21"/>
              </w:rPr>
              <w:t xml:space="preserve"> </w:t>
            </w:r>
            <w:proofErr w:type="spellStart"/>
            <w:r>
              <w:rPr>
                <w:rFonts w:ascii="Courier New"/>
                <w:color w:val="DB2525"/>
                <w:spacing w:val="-2"/>
                <w:sz w:val="20"/>
              </w:rPr>
              <w:t>health</w:t>
            </w:r>
            <w:r>
              <w:rPr>
                <w:rFonts w:ascii="Courier New"/>
                <w:i/>
                <w:color w:val="DB2525"/>
                <w:spacing w:val="-2"/>
                <w:sz w:val="20"/>
              </w:rPr>
              <w:t>status</w:t>
            </w:r>
            <w:proofErr w:type="spellEnd"/>
          </w:p>
          <w:p w14:paraId="10BC8225" w14:textId="77777777" w:rsidR="0010769F" w:rsidRDefault="00000000">
            <w:pPr>
              <w:pStyle w:val="TableParagraph"/>
              <w:spacing w:before="163"/>
              <w:ind w:left="284"/>
              <w:rPr>
                <w:rFonts w:ascii="Courier New"/>
                <w:i/>
                <w:sz w:val="20"/>
              </w:rPr>
            </w:pPr>
            <w:r>
              <w:rPr>
                <w:rFonts w:ascii="Courier New"/>
                <w:i/>
                <w:color w:val="DB2525"/>
                <w:sz w:val="20"/>
              </w:rPr>
              <w:t>=</w:t>
            </w:r>
            <w:r>
              <w:rPr>
                <w:rFonts w:ascii="Courier New"/>
                <w:i/>
                <w:color w:val="DB2525"/>
                <w:spacing w:val="-1"/>
                <w:sz w:val="20"/>
              </w:rPr>
              <w:t xml:space="preserve"> </w:t>
            </w:r>
            <w:r>
              <w:rPr>
                <w:rFonts w:ascii="Courier New"/>
                <w:i/>
                <w:color w:val="DB2525"/>
                <w:spacing w:val="-4"/>
                <w:sz w:val="20"/>
              </w:rPr>
              <w:t>Sick</w:t>
            </w:r>
          </w:p>
        </w:tc>
        <w:tc>
          <w:tcPr>
            <w:tcW w:w="4083" w:type="dxa"/>
            <w:tcBorders>
              <w:top w:val="single" w:sz="6" w:space="0" w:color="D0FAE4"/>
              <w:bottom w:val="single" w:sz="6" w:space="0" w:color="D0FAE4"/>
            </w:tcBorders>
          </w:tcPr>
          <w:p w14:paraId="2AD98AFA" w14:textId="77777777" w:rsidR="0010769F" w:rsidRDefault="00000000">
            <w:pPr>
              <w:pStyle w:val="TableParagraph"/>
              <w:ind w:left="484"/>
              <w:rPr>
                <w:sz w:val="21"/>
              </w:rPr>
            </w:pPr>
            <w:r>
              <w:rPr>
                <w:rFonts w:ascii="Courier New"/>
                <w:color w:val="DB2525"/>
                <w:sz w:val="20"/>
              </w:rPr>
              <w:t>pigs</w:t>
            </w:r>
            <w:r>
              <w:rPr>
                <w:rFonts w:ascii="Courier New"/>
                <w:color w:val="DB2525"/>
                <w:spacing w:val="26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table</w:t>
            </w:r>
          </w:p>
        </w:tc>
      </w:tr>
      <w:tr w:rsidR="0010769F" w14:paraId="08874CE7" w14:textId="77777777">
        <w:trPr>
          <w:trHeight w:val="1034"/>
        </w:trPr>
        <w:tc>
          <w:tcPr>
            <w:tcW w:w="1483" w:type="dxa"/>
            <w:tcBorders>
              <w:top w:val="single" w:sz="6" w:space="0" w:color="D0FAE4"/>
              <w:bottom w:val="single" w:sz="6" w:space="0" w:color="D0FAE4"/>
            </w:tcBorders>
          </w:tcPr>
          <w:p w14:paraId="2778AC0A" w14:textId="77777777" w:rsidR="0010769F" w:rsidRDefault="00000000">
            <w:pPr>
              <w:pStyle w:val="TableParagraph"/>
              <w:spacing w:line="372" w:lineRule="auto"/>
              <w:ind w:right="6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Stock Levels</w:t>
            </w:r>
          </w:p>
        </w:tc>
        <w:tc>
          <w:tcPr>
            <w:tcW w:w="3749" w:type="dxa"/>
            <w:tcBorders>
              <w:top w:val="single" w:sz="6" w:space="0" w:color="D0FAE4"/>
              <w:bottom w:val="single" w:sz="6" w:space="0" w:color="D0FAE4"/>
            </w:tcBorders>
          </w:tcPr>
          <w:p w14:paraId="5B6CB135" w14:textId="77777777" w:rsidR="0010769F" w:rsidRDefault="00000000">
            <w:pPr>
              <w:pStyle w:val="TableParagraph"/>
              <w:spacing w:line="372" w:lineRule="auto"/>
              <w:ind w:left="284"/>
              <w:rPr>
                <w:sz w:val="21"/>
              </w:rPr>
            </w:pPr>
            <w:r>
              <w:rPr>
                <w:color w:val="1A1A1A"/>
                <w:sz w:val="21"/>
              </w:rPr>
              <w:t>Net</w:t>
            </w:r>
            <w:r>
              <w:rPr>
                <w:color w:val="1A1A1A"/>
                <w:spacing w:val="-1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available</w:t>
            </w:r>
            <w:r>
              <w:rPr>
                <w:color w:val="1A1A1A"/>
                <w:spacing w:val="-1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inventory</w:t>
            </w:r>
            <w:r>
              <w:rPr>
                <w:color w:val="1A1A1A"/>
                <w:spacing w:val="-1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(Total </w:t>
            </w:r>
            <w:r>
              <w:rPr>
                <w:color w:val="1A1A1A"/>
                <w:spacing w:val="-8"/>
                <w:sz w:val="21"/>
              </w:rPr>
              <w:t>Delivered</w:t>
            </w:r>
            <w:r>
              <w:rPr>
                <w:color w:val="1A1A1A"/>
                <w:spacing w:val="2"/>
                <w:sz w:val="21"/>
              </w:rPr>
              <w:t xml:space="preserve"> </w:t>
            </w:r>
            <w:r>
              <w:rPr>
                <w:color w:val="1A1A1A"/>
                <w:spacing w:val="-8"/>
                <w:sz w:val="21"/>
              </w:rPr>
              <w:t>−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8"/>
                <w:sz w:val="21"/>
              </w:rPr>
              <w:t>Total</w:t>
            </w:r>
            <w:r>
              <w:rPr>
                <w:color w:val="1A1A1A"/>
                <w:spacing w:val="2"/>
                <w:sz w:val="21"/>
              </w:rPr>
              <w:t xml:space="preserve"> </w:t>
            </w:r>
            <w:r>
              <w:rPr>
                <w:color w:val="1A1A1A"/>
                <w:spacing w:val="-8"/>
                <w:sz w:val="21"/>
              </w:rPr>
              <w:t>Consumed)</w:t>
            </w:r>
          </w:p>
        </w:tc>
        <w:tc>
          <w:tcPr>
            <w:tcW w:w="4083" w:type="dxa"/>
            <w:tcBorders>
              <w:top w:val="single" w:sz="6" w:space="0" w:color="D0FAE4"/>
              <w:bottom w:val="single" w:sz="6" w:space="0" w:color="D0FAE4"/>
            </w:tcBorders>
          </w:tcPr>
          <w:p w14:paraId="73D71338" w14:textId="77777777" w:rsidR="0010769F" w:rsidRDefault="00000000">
            <w:pPr>
              <w:pStyle w:val="TableParagraph"/>
              <w:ind w:left="484"/>
              <w:rPr>
                <w:sz w:val="21"/>
              </w:rPr>
            </w:pPr>
            <w:proofErr w:type="spellStart"/>
            <w:proofErr w:type="gramStart"/>
            <w:r>
              <w:rPr>
                <w:rFonts w:ascii="Courier New"/>
                <w:color w:val="DB2525"/>
                <w:sz w:val="20"/>
              </w:rPr>
              <w:t>feeddeliveries</w:t>
            </w:r>
            <w:proofErr w:type="spellEnd"/>
            <w:r>
              <w:rPr>
                <w:rFonts w:ascii="Courier New"/>
                <w:color w:val="DB2525"/>
                <w:spacing w:val="-30"/>
                <w:sz w:val="20"/>
              </w:rPr>
              <w:t xml:space="preserve"> </w:t>
            </w:r>
            <w:r>
              <w:rPr>
                <w:color w:val="1A1A1A"/>
                <w:spacing w:val="-10"/>
                <w:sz w:val="21"/>
              </w:rPr>
              <w:t>,</w:t>
            </w:r>
            <w:proofErr w:type="gramEnd"/>
          </w:p>
          <w:p w14:paraId="1D094ACD" w14:textId="77777777" w:rsidR="0010769F" w:rsidRDefault="00000000">
            <w:pPr>
              <w:pStyle w:val="TableParagraph"/>
              <w:spacing w:before="118"/>
              <w:ind w:left="484"/>
              <w:rPr>
                <w:sz w:val="21"/>
              </w:rPr>
            </w:pPr>
            <w:proofErr w:type="spellStart"/>
            <w:r>
              <w:rPr>
                <w:rFonts w:ascii="Courier New"/>
                <w:color w:val="DB2525"/>
                <w:sz w:val="20"/>
              </w:rPr>
              <w:t>feed_consumptions</w:t>
            </w:r>
            <w:proofErr w:type="spellEnd"/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tables</w:t>
            </w:r>
          </w:p>
        </w:tc>
      </w:tr>
    </w:tbl>
    <w:p w14:paraId="499DF6C2" w14:textId="77777777" w:rsidR="0010769F" w:rsidRDefault="0010769F">
      <w:pPr>
        <w:pStyle w:val="BodyText"/>
        <w:spacing w:before="77"/>
        <w:rPr>
          <w:sz w:val="22"/>
        </w:rPr>
      </w:pPr>
    </w:p>
    <w:p w14:paraId="4C105D32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Biosecurity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Smart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Engine</w:t>
      </w:r>
    </w:p>
    <w:p w14:paraId="2AD43682" w14:textId="77777777" w:rsidR="0010769F" w:rsidRDefault="0010769F">
      <w:pPr>
        <w:pStyle w:val="ListParagraph"/>
        <w:rPr>
          <w:rFonts w:ascii="Arial"/>
          <w:b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2A3BEFEC" w14:textId="77777777" w:rsidR="0010769F" w:rsidRDefault="00000000">
      <w:pPr>
        <w:pStyle w:val="BodyText"/>
        <w:spacing w:before="94"/>
        <w:ind w:left="29"/>
      </w:pPr>
      <w:r>
        <w:rPr>
          <w:color w:val="1A1A1A"/>
        </w:rPr>
        <w:lastRenderedPageBreak/>
        <w:t>The Biosecurity Smart Engine is an</w:t>
      </w:r>
      <w:r>
        <w:rPr>
          <w:color w:val="1A1A1A"/>
          <w:spacing w:val="-14"/>
        </w:rPr>
        <w:t xml:space="preserve"> </w:t>
      </w:r>
      <w:r>
        <w:rPr>
          <w:color w:val="1A1A1A"/>
        </w:rPr>
        <w:t xml:space="preserve">AI-powered risk assessment tool that calculates </w:t>
      </w:r>
      <w:r>
        <w:rPr>
          <w:color w:val="1A1A1A"/>
          <w:spacing w:val="-10"/>
        </w:rPr>
        <w:t>a</w:t>
      </w:r>
    </w:p>
    <w:p w14:paraId="586FEA47" w14:textId="77777777" w:rsidR="0010769F" w:rsidRDefault="00000000">
      <w:pPr>
        <w:spacing w:before="144"/>
        <w:ind w:left="29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Risk Score (0–100) </w:t>
      </w:r>
      <w:r>
        <w:rPr>
          <w:color w:val="1A1A1A"/>
          <w:sz w:val="24"/>
        </w:rPr>
        <w:t xml:space="preserve">for each pen based on two </w:t>
      </w:r>
      <w:r>
        <w:rPr>
          <w:color w:val="1A1A1A"/>
          <w:spacing w:val="-2"/>
          <w:sz w:val="24"/>
        </w:rPr>
        <w:t>inputs:</w:t>
      </w:r>
    </w:p>
    <w:p w14:paraId="587B92D0" w14:textId="77777777" w:rsidR="0010769F" w:rsidRDefault="0010769F">
      <w:pPr>
        <w:pStyle w:val="BodyText"/>
      </w:pPr>
    </w:p>
    <w:p w14:paraId="17BC1A6B" w14:textId="77777777" w:rsidR="0010769F" w:rsidRDefault="0010769F">
      <w:pPr>
        <w:pStyle w:val="BodyText"/>
        <w:spacing w:before="252"/>
      </w:pPr>
    </w:p>
    <w:p w14:paraId="264E4115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line="364" w:lineRule="auto"/>
        <w:ind w:left="449" w:right="291"/>
        <w:rPr>
          <w:sz w:val="24"/>
        </w:rPr>
      </w:pPr>
      <w:r>
        <w:rPr>
          <w:rFonts w:ascii="Arial" w:hAnsi="Arial"/>
          <w:b/>
          <w:color w:val="1A1A1A"/>
          <w:sz w:val="24"/>
        </w:rPr>
        <w:t>Regional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Disease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Data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diseases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synced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AI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Scout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(via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 xml:space="preserve">Gemini </w:t>
      </w:r>
      <w:r>
        <w:rPr>
          <w:color w:val="1A1A1A"/>
          <w:spacing w:val="-2"/>
          <w:sz w:val="24"/>
        </w:rPr>
        <w:t>API).</w:t>
      </w:r>
    </w:p>
    <w:p w14:paraId="23237DAD" w14:textId="77777777" w:rsidR="0010769F" w:rsidRDefault="00000000">
      <w:pPr>
        <w:pStyle w:val="ListParagraph"/>
        <w:numPr>
          <w:ilvl w:val="0"/>
          <w:numId w:val="6"/>
        </w:numPr>
        <w:tabs>
          <w:tab w:val="left" w:pos="161"/>
        </w:tabs>
        <w:spacing w:before="151"/>
        <w:ind w:left="161" w:hanging="132"/>
        <w:rPr>
          <w:sz w:val="24"/>
        </w:rPr>
      </w:pPr>
      <w:r>
        <w:rPr>
          <w:color w:val="1A1A1A"/>
          <w:sz w:val="24"/>
        </w:rPr>
        <w:t>A</w:t>
      </w:r>
      <w:r>
        <w:rPr>
          <w:color w:val="1A1A1A"/>
          <w:spacing w:val="76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High</w:t>
      </w:r>
      <w:r>
        <w:rPr>
          <w:rFonts w:ascii="Courier New" w:hAns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 xml:space="preserve">-level regional disease adds </w:t>
      </w:r>
      <w:r>
        <w:rPr>
          <w:rFonts w:ascii="Arial" w:hAnsi="Arial"/>
          <w:b/>
          <w:color w:val="1A1A1A"/>
          <w:sz w:val="24"/>
        </w:rPr>
        <w:t xml:space="preserve">+15 </w:t>
      </w:r>
      <w:r>
        <w:rPr>
          <w:color w:val="1A1A1A"/>
          <w:sz w:val="24"/>
        </w:rPr>
        <w:t xml:space="preserve">to the base </w:t>
      </w:r>
      <w:r>
        <w:rPr>
          <w:color w:val="1A1A1A"/>
          <w:spacing w:val="-2"/>
          <w:sz w:val="24"/>
        </w:rPr>
        <w:t>risk.</w:t>
      </w:r>
    </w:p>
    <w:p w14:paraId="23990E6C" w14:textId="77777777" w:rsidR="0010769F" w:rsidRDefault="00000000">
      <w:pPr>
        <w:pStyle w:val="ListParagraph"/>
        <w:numPr>
          <w:ilvl w:val="0"/>
          <w:numId w:val="6"/>
        </w:numPr>
        <w:tabs>
          <w:tab w:val="left" w:pos="161"/>
        </w:tabs>
        <w:spacing w:before="255"/>
        <w:ind w:left="161" w:hanging="132"/>
        <w:rPr>
          <w:sz w:val="24"/>
        </w:rPr>
      </w:pPr>
      <w:r>
        <w:rPr>
          <w:color w:val="1A1A1A"/>
          <w:sz w:val="24"/>
        </w:rPr>
        <w:t>A</w:t>
      </w:r>
      <w:r>
        <w:rPr>
          <w:color w:val="1A1A1A"/>
          <w:spacing w:val="76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Medium</w:t>
      </w:r>
      <w:r>
        <w:rPr>
          <w:rFonts w:ascii="Courier New" w:hAns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 xml:space="preserve">-level regional disease adds </w:t>
      </w:r>
      <w:r>
        <w:rPr>
          <w:rFonts w:ascii="Arial" w:hAnsi="Arial"/>
          <w:b/>
          <w:color w:val="1A1A1A"/>
          <w:sz w:val="24"/>
        </w:rPr>
        <w:t xml:space="preserve">+5 </w:t>
      </w:r>
      <w:r>
        <w:rPr>
          <w:color w:val="1A1A1A"/>
          <w:sz w:val="24"/>
        </w:rPr>
        <w:t xml:space="preserve">to the base </w:t>
      </w:r>
      <w:r>
        <w:rPr>
          <w:color w:val="1A1A1A"/>
          <w:spacing w:val="-2"/>
          <w:sz w:val="24"/>
        </w:rPr>
        <w:t>risk.</w:t>
      </w:r>
    </w:p>
    <w:p w14:paraId="41CAFE08" w14:textId="77777777" w:rsidR="0010769F" w:rsidRDefault="00000000">
      <w:pPr>
        <w:spacing w:before="254"/>
        <w:ind w:left="183"/>
        <w:rPr>
          <w:sz w:val="24"/>
        </w:rPr>
      </w:pPr>
      <w:r>
        <w:rPr>
          <w:color w:val="1A1A1A"/>
          <w:sz w:val="24"/>
        </w:rPr>
        <w:t xml:space="preserve">1. </w:t>
      </w:r>
      <w:r>
        <w:rPr>
          <w:rFonts w:ascii="Arial" w:hAnsi="Arial"/>
          <w:b/>
          <w:color w:val="1A1A1A"/>
          <w:sz w:val="24"/>
        </w:rPr>
        <w:t xml:space="preserve">Pen Health Data </w:t>
      </w:r>
      <w:r>
        <w:rPr>
          <w:color w:val="1A1A1A"/>
          <w:sz w:val="24"/>
        </w:rPr>
        <w:t>—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 xml:space="preserve">Active sick animals and historical medical activity </w:t>
      </w:r>
      <w:r>
        <w:rPr>
          <w:color w:val="1A1A1A"/>
          <w:spacing w:val="-2"/>
          <w:sz w:val="24"/>
        </w:rPr>
        <w:t>logs.</w:t>
      </w:r>
    </w:p>
    <w:p w14:paraId="2380469C" w14:textId="77777777" w:rsidR="0010769F" w:rsidRDefault="0010769F">
      <w:pPr>
        <w:pStyle w:val="BodyText"/>
        <w:spacing w:before="18"/>
      </w:pPr>
    </w:p>
    <w:p w14:paraId="0B219003" w14:textId="77777777" w:rsidR="0010769F" w:rsidRDefault="00000000">
      <w:pPr>
        <w:pStyle w:val="ListParagraph"/>
        <w:numPr>
          <w:ilvl w:val="0"/>
          <w:numId w:val="6"/>
        </w:numPr>
        <w:tabs>
          <w:tab w:val="left" w:pos="175"/>
        </w:tabs>
        <w:ind w:left="175" w:hanging="146"/>
        <w:rPr>
          <w:sz w:val="24"/>
        </w:rPr>
      </w:pPr>
      <w:r>
        <w:rPr>
          <w:color w:val="1A1A1A"/>
          <w:sz w:val="24"/>
        </w:rPr>
        <w:t xml:space="preserve">Each </w:t>
      </w:r>
      <w:r>
        <w:rPr>
          <w:rFonts w:ascii="Arial" w:hAnsi="Arial"/>
          <w:b/>
          <w:color w:val="1A1A1A"/>
          <w:sz w:val="24"/>
        </w:rPr>
        <w:t xml:space="preserve">active sick animal </w:t>
      </w:r>
      <w:r>
        <w:rPr>
          <w:color w:val="1A1A1A"/>
          <w:sz w:val="24"/>
        </w:rPr>
        <w:t xml:space="preserve">adds </w:t>
      </w:r>
      <w:r>
        <w:rPr>
          <w:rFonts w:ascii="Arial" w:hAnsi="Arial"/>
          <w:b/>
          <w:color w:val="1A1A1A"/>
          <w:sz w:val="24"/>
        </w:rPr>
        <w:t xml:space="preserve">+25 </w:t>
      </w:r>
      <w:r>
        <w:rPr>
          <w:color w:val="1A1A1A"/>
          <w:sz w:val="24"/>
        </w:rPr>
        <w:t xml:space="preserve">to the pen's </w:t>
      </w:r>
      <w:r>
        <w:rPr>
          <w:color w:val="1A1A1A"/>
          <w:spacing w:val="-2"/>
          <w:sz w:val="24"/>
        </w:rPr>
        <w:t>score.</w:t>
      </w:r>
    </w:p>
    <w:p w14:paraId="219E858E" w14:textId="77777777" w:rsidR="0010769F" w:rsidRDefault="00000000">
      <w:pPr>
        <w:pStyle w:val="ListParagraph"/>
        <w:numPr>
          <w:ilvl w:val="0"/>
          <w:numId w:val="6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color w:val="1A1A1A"/>
          <w:sz w:val="24"/>
        </w:rPr>
        <w:t xml:space="preserve">Each </w:t>
      </w:r>
      <w:r>
        <w:rPr>
          <w:rFonts w:ascii="Arial" w:hAnsi="Arial"/>
          <w:b/>
          <w:color w:val="1A1A1A"/>
          <w:sz w:val="24"/>
        </w:rPr>
        <w:t xml:space="preserve">historical medical activity </w:t>
      </w:r>
      <w:r>
        <w:rPr>
          <w:color w:val="1A1A1A"/>
          <w:sz w:val="24"/>
        </w:rPr>
        <w:t xml:space="preserve">adds </w:t>
      </w:r>
      <w:r>
        <w:rPr>
          <w:rFonts w:ascii="Arial" w:hAnsi="Arial"/>
          <w:b/>
          <w:color w:val="1A1A1A"/>
          <w:sz w:val="24"/>
        </w:rPr>
        <w:t xml:space="preserve">+5 </w:t>
      </w:r>
      <w:r>
        <w:rPr>
          <w:color w:val="1A1A1A"/>
          <w:sz w:val="24"/>
        </w:rPr>
        <w:t xml:space="preserve">to the pen's </w:t>
      </w:r>
      <w:r>
        <w:rPr>
          <w:color w:val="1A1A1A"/>
          <w:spacing w:val="-2"/>
          <w:sz w:val="24"/>
        </w:rPr>
        <w:t>score.</w:t>
      </w:r>
    </w:p>
    <w:p w14:paraId="5976507B" w14:textId="77777777" w:rsidR="0010769F" w:rsidRDefault="0010769F">
      <w:pPr>
        <w:pStyle w:val="BodyText"/>
      </w:pPr>
    </w:p>
    <w:p w14:paraId="2AFA6BDB" w14:textId="77777777" w:rsidR="0010769F" w:rsidRDefault="0010769F">
      <w:pPr>
        <w:pStyle w:val="BodyText"/>
        <w:spacing w:before="252"/>
      </w:pPr>
    </w:p>
    <w:p w14:paraId="64087CFC" w14:textId="77777777" w:rsidR="0010769F" w:rsidRDefault="00000000">
      <w:pPr>
        <w:pStyle w:val="Heading3"/>
        <w:spacing w:before="1"/>
        <w:ind w:left="29"/>
      </w:pPr>
      <w:r>
        <w:rPr>
          <w:color w:val="1A1A1A"/>
        </w:rPr>
        <w:t xml:space="preserve">Risk </w:t>
      </w:r>
      <w:r>
        <w:rPr>
          <w:color w:val="1A1A1A"/>
          <w:spacing w:val="-2"/>
        </w:rPr>
        <w:t>Thresholds:</w:t>
      </w:r>
    </w:p>
    <w:p w14:paraId="34AFB3E0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53947A88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022D8B4D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2845BEEC" w14:textId="77777777" w:rsidR="0010769F" w:rsidRDefault="0010769F">
      <w:pPr>
        <w:pStyle w:val="BodyText"/>
        <w:spacing w:before="151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2169"/>
        <w:gridCol w:w="5728"/>
      </w:tblGrid>
      <w:tr w:rsidR="0010769F" w14:paraId="39222D32" w14:textId="77777777">
        <w:trPr>
          <w:trHeight w:val="814"/>
        </w:trPr>
        <w:tc>
          <w:tcPr>
            <w:tcW w:w="1419" w:type="dxa"/>
          </w:tcPr>
          <w:p w14:paraId="16BA3530" w14:textId="77777777" w:rsidR="0010769F" w:rsidRDefault="00000000">
            <w:pPr>
              <w:pStyle w:val="TableParagraph"/>
              <w:spacing w:before="0" w:line="372" w:lineRule="auto"/>
              <w:ind w:right="55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Score Range</w:t>
            </w:r>
          </w:p>
        </w:tc>
        <w:tc>
          <w:tcPr>
            <w:tcW w:w="2169" w:type="dxa"/>
          </w:tcPr>
          <w:p w14:paraId="00972791" w14:textId="77777777" w:rsidR="0010769F" w:rsidRDefault="00000000">
            <w:pPr>
              <w:pStyle w:val="TableParagraph"/>
              <w:spacing w:before="173"/>
              <w:ind w:left="39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Status</w:t>
            </w:r>
          </w:p>
        </w:tc>
        <w:tc>
          <w:tcPr>
            <w:tcW w:w="5728" w:type="dxa"/>
          </w:tcPr>
          <w:p w14:paraId="41D590D6" w14:textId="77777777" w:rsidR="0010769F" w:rsidRDefault="00000000">
            <w:pPr>
              <w:pStyle w:val="TableParagraph"/>
              <w:spacing w:before="173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>Recommended</w:t>
            </w:r>
            <w:r>
              <w:rPr>
                <w:rFonts w:ascii="Arial"/>
                <w:b/>
                <w:color w:val="ABABAB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Action</w:t>
            </w:r>
          </w:p>
        </w:tc>
      </w:tr>
      <w:tr w:rsidR="0010769F" w14:paraId="40600E43" w14:textId="77777777">
        <w:trPr>
          <w:trHeight w:val="650"/>
        </w:trPr>
        <w:tc>
          <w:tcPr>
            <w:tcW w:w="1419" w:type="dxa"/>
            <w:tcBorders>
              <w:bottom w:val="single" w:sz="6" w:space="0" w:color="D0FAE4"/>
            </w:tcBorders>
          </w:tcPr>
          <w:p w14:paraId="6F2CB918" w14:textId="77777777" w:rsidR="0010769F" w:rsidRDefault="00000000">
            <w:pPr>
              <w:pStyle w:val="TableParagraph"/>
              <w:spacing w:before="198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0 – </w:t>
            </w:r>
            <w:r>
              <w:rPr>
                <w:color w:val="1A1A1A"/>
                <w:spacing w:val="-5"/>
                <w:sz w:val="21"/>
              </w:rPr>
              <w:t>39</w:t>
            </w:r>
          </w:p>
        </w:tc>
        <w:tc>
          <w:tcPr>
            <w:tcW w:w="2169" w:type="dxa"/>
            <w:tcBorders>
              <w:bottom w:val="single" w:sz="6" w:space="0" w:color="D0FAE4"/>
            </w:tcBorders>
          </w:tcPr>
          <w:p w14:paraId="21C5B712" w14:textId="77777777" w:rsidR="0010769F" w:rsidRDefault="00000000">
            <w:pPr>
              <w:pStyle w:val="TableParagraph"/>
              <w:spacing w:before="147"/>
              <w:ind w:left="390"/>
              <w:rPr>
                <w:rFonts w:ascii="Arial" w:hAnsi="Arial"/>
                <w:b/>
                <w:sz w:val="21"/>
              </w:rPr>
            </w:pPr>
            <w:r>
              <w:rPr>
                <w:rFonts w:ascii="Segoe UI Symbol" w:hAnsi="Segoe UI Symbol"/>
                <w:color w:val="1A1A1A"/>
                <w:w w:val="115"/>
                <w:sz w:val="23"/>
              </w:rPr>
              <w:t>✅</w:t>
            </w:r>
            <w:r>
              <w:rPr>
                <w:rFonts w:ascii="Segoe UI Symbol" w:hAnsi="Segoe UI Symbol"/>
                <w:color w:val="1A1A1A"/>
                <w:spacing w:val="8"/>
                <w:w w:val="11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1A1A1A"/>
                <w:spacing w:val="-4"/>
                <w:w w:val="115"/>
                <w:sz w:val="21"/>
              </w:rPr>
              <w:t>Safe</w:t>
            </w:r>
          </w:p>
        </w:tc>
        <w:tc>
          <w:tcPr>
            <w:tcW w:w="5728" w:type="dxa"/>
            <w:tcBorders>
              <w:bottom w:val="single" w:sz="6" w:space="0" w:color="D0FAE4"/>
            </w:tcBorders>
          </w:tcPr>
          <w:p w14:paraId="390CF000" w14:textId="77777777" w:rsidR="0010769F" w:rsidRDefault="00000000">
            <w:pPr>
              <w:pStyle w:val="TableParagraph"/>
              <w:spacing w:before="198"/>
              <w:ind w:left="216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Maintain standard biosecurity </w:t>
            </w:r>
            <w:r>
              <w:rPr>
                <w:color w:val="1A1A1A"/>
                <w:spacing w:val="-2"/>
                <w:sz w:val="21"/>
              </w:rPr>
              <w:t>protocols.</w:t>
            </w:r>
          </w:p>
        </w:tc>
      </w:tr>
      <w:tr w:rsidR="0010769F" w14:paraId="28237AFF" w14:textId="77777777">
        <w:trPr>
          <w:trHeight w:val="1004"/>
        </w:trPr>
        <w:tc>
          <w:tcPr>
            <w:tcW w:w="1419" w:type="dxa"/>
            <w:tcBorders>
              <w:top w:val="single" w:sz="6" w:space="0" w:color="D0FAE4"/>
              <w:bottom w:val="single" w:sz="6" w:space="0" w:color="D0FAE4"/>
            </w:tcBorders>
          </w:tcPr>
          <w:p w14:paraId="400FE726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40 – </w:t>
            </w:r>
            <w:r>
              <w:rPr>
                <w:color w:val="1A1A1A"/>
                <w:spacing w:val="-5"/>
                <w:sz w:val="21"/>
              </w:rPr>
              <w:t>74</w:t>
            </w:r>
          </w:p>
        </w:tc>
        <w:tc>
          <w:tcPr>
            <w:tcW w:w="2169" w:type="dxa"/>
            <w:tcBorders>
              <w:top w:val="single" w:sz="6" w:space="0" w:color="D0FAE4"/>
              <w:bottom w:val="single" w:sz="6" w:space="0" w:color="D0FAE4"/>
            </w:tcBorders>
          </w:tcPr>
          <w:p w14:paraId="3D23693B" w14:textId="77777777" w:rsidR="0010769F" w:rsidRDefault="00000000">
            <w:pPr>
              <w:pStyle w:val="TableParagraph"/>
              <w:spacing w:before="142" w:line="321" w:lineRule="auto"/>
              <w:ind w:left="390" w:right="559"/>
              <w:rPr>
                <w:rFonts w:ascii="Arial" w:hAnsi="Arial"/>
                <w:b/>
                <w:sz w:val="21"/>
              </w:rPr>
            </w:pPr>
            <w:r>
              <w:rPr>
                <w:rFonts w:ascii="Segoe UI Symbol" w:hAnsi="Segoe UI Symbol"/>
                <w:color w:val="1A1A1A"/>
                <w:spacing w:val="-4"/>
                <w:w w:val="115"/>
                <w:sz w:val="23"/>
              </w:rPr>
              <w:t>⚠</w:t>
            </w:r>
            <w:r>
              <w:rPr>
                <w:rFonts w:ascii="Segoe UI Symbol" w:hAnsi="Segoe UI Symbol"/>
                <w:color w:val="1A1A1A"/>
                <w:spacing w:val="-15"/>
                <w:w w:val="115"/>
                <w:sz w:val="23"/>
              </w:rPr>
              <w:t xml:space="preserve"> </w:t>
            </w:r>
            <w:r>
              <w:rPr>
                <w:rFonts w:ascii="Arial" w:hAnsi="Arial"/>
                <w:b/>
                <w:color w:val="1A1A1A"/>
                <w:spacing w:val="-4"/>
                <w:w w:val="110"/>
                <w:sz w:val="21"/>
              </w:rPr>
              <w:t>Elevated Risk</w:t>
            </w:r>
          </w:p>
        </w:tc>
        <w:tc>
          <w:tcPr>
            <w:tcW w:w="5728" w:type="dxa"/>
            <w:tcBorders>
              <w:top w:val="single" w:sz="6" w:space="0" w:color="D0FAE4"/>
              <w:bottom w:val="single" w:sz="6" w:space="0" w:color="D0FAE4"/>
            </w:tcBorders>
          </w:tcPr>
          <w:p w14:paraId="1288E0C4" w14:textId="77777777" w:rsidR="0010769F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1A1A1A"/>
                <w:sz w:val="21"/>
              </w:rPr>
              <w:t>Increase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sanitation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frequency.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Monitor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closely.</w:t>
            </w:r>
          </w:p>
        </w:tc>
      </w:tr>
      <w:tr w:rsidR="0010769F" w14:paraId="04E652B7" w14:textId="77777777">
        <w:trPr>
          <w:trHeight w:val="1004"/>
        </w:trPr>
        <w:tc>
          <w:tcPr>
            <w:tcW w:w="1419" w:type="dxa"/>
            <w:tcBorders>
              <w:top w:val="single" w:sz="6" w:space="0" w:color="D0FAE4"/>
              <w:bottom w:val="single" w:sz="6" w:space="0" w:color="D0FAE4"/>
            </w:tcBorders>
          </w:tcPr>
          <w:p w14:paraId="74326086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75 – </w:t>
            </w:r>
            <w:r>
              <w:rPr>
                <w:color w:val="1A1A1A"/>
                <w:spacing w:val="-5"/>
                <w:sz w:val="21"/>
              </w:rPr>
              <w:t>100</w:t>
            </w:r>
          </w:p>
        </w:tc>
        <w:tc>
          <w:tcPr>
            <w:tcW w:w="2169" w:type="dxa"/>
            <w:tcBorders>
              <w:top w:val="single" w:sz="6" w:space="0" w:color="D0FAE4"/>
              <w:bottom w:val="single" w:sz="6" w:space="0" w:color="D0FAE4"/>
            </w:tcBorders>
          </w:tcPr>
          <w:p w14:paraId="4BADF75B" w14:textId="77777777" w:rsidR="0010769F" w:rsidRDefault="00000000">
            <w:pPr>
              <w:pStyle w:val="TableParagraph"/>
              <w:spacing w:before="174"/>
              <w:ind w:left="390"/>
              <w:rPr>
                <w:rFonts w:ascii="Arial" w:eastAsia="Arial"/>
                <w:b/>
                <w:sz w:val="21"/>
              </w:rPr>
            </w:pPr>
            <w:r>
              <w:rPr>
                <w:color w:val="1A1A1A"/>
                <w:w w:val="140"/>
                <w:sz w:val="23"/>
              </w:rPr>
              <w:t>🔴</w:t>
            </w:r>
            <w:r>
              <w:rPr>
                <w:color w:val="1A1A1A"/>
                <w:spacing w:val="-32"/>
                <w:w w:val="140"/>
                <w:sz w:val="23"/>
              </w:rPr>
              <w:t xml:space="preserve"> </w:t>
            </w:r>
            <w:r>
              <w:rPr>
                <w:rFonts w:ascii="Arial" w:eastAsia="Arial"/>
                <w:b/>
                <w:color w:val="1A1A1A"/>
                <w:w w:val="110"/>
                <w:sz w:val="21"/>
              </w:rPr>
              <w:t>Critical</w:t>
            </w:r>
            <w:r>
              <w:rPr>
                <w:rFonts w:ascii="Arial" w:eastAsia="Arial"/>
                <w:b/>
                <w:color w:val="1A1A1A"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eastAsia="Arial"/>
                <w:b/>
                <w:color w:val="1A1A1A"/>
                <w:spacing w:val="-4"/>
                <w:w w:val="110"/>
                <w:sz w:val="21"/>
              </w:rPr>
              <w:t>Risk</w:t>
            </w:r>
          </w:p>
        </w:tc>
        <w:tc>
          <w:tcPr>
            <w:tcW w:w="5728" w:type="dxa"/>
            <w:tcBorders>
              <w:top w:val="single" w:sz="6" w:space="0" w:color="D0FAE4"/>
              <w:bottom w:val="single" w:sz="6" w:space="0" w:color="D0FAE4"/>
            </w:tcBorders>
          </w:tcPr>
          <w:p w14:paraId="6BF72F81" w14:textId="77777777" w:rsidR="0010769F" w:rsidRDefault="00000000">
            <w:pPr>
              <w:pStyle w:val="TableParagraph"/>
              <w:spacing w:line="357" w:lineRule="auto"/>
              <w:ind w:left="216"/>
              <w:rPr>
                <w:sz w:val="21"/>
              </w:rPr>
            </w:pPr>
            <w:r>
              <w:rPr>
                <w:color w:val="1A1A1A"/>
                <w:sz w:val="21"/>
              </w:rPr>
              <w:t>Immediate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isolation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required.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High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probability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of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infection </w:t>
            </w:r>
            <w:r>
              <w:rPr>
                <w:color w:val="1A1A1A"/>
                <w:spacing w:val="-2"/>
                <w:sz w:val="21"/>
              </w:rPr>
              <w:t>spread.</w:t>
            </w:r>
          </w:p>
        </w:tc>
      </w:tr>
    </w:tbl>
    <w:p w14:paraId="12FFEADC" w14:textId="77777777" w:rsidR="0010769F" w:rsidRDefault="0010769F">
      <w:pPr>
        <w:pStyle w:val="BodyText"/>
        <w:spacing w:before="34"/>
        <w:rPr>
          <w:rFonts w:ascii="Arial"/>
          <w:b/>
        </w:rPr>
      </w:pPr>
    </w:p>
    <w:p w14:paraId="7EE1AC1F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refresh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regional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disease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data,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click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"Sync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with</w:t>
      </w:r>
      <w:r>
        <w:rPr>
          <w:rFonts w:ascii="Arial"/>
          <w:b/>
          <w:color w:val="1A1A1A"/>
          <w:spacing w:val="-1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AI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Scout"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color w:val="1A1A1A"/>
          <w:spacing w:val="-2"/>
          <w:sz w:val="24"/>
        </w:rPr>
        <w:t>button.</w:t>
      </w:r>
    </w:p>
    <w:p w14:paraId="329515ED" w14:textId="77777777" w:rsidR="0010769F" w:rsidRDefault="0010769F">
      <w:pPr>
        <w:pStyle w:val="BodyText"/>
      </w:pPr>
    </w:p>
    <w:p w14:paraId="1C76F7E5" w14:textId="77777777" w:rsidR="0010769F" w:rsidRDefault="0010769F">
      <w:pPr>
        <w:pStyle w:val="BodyText"/>
      </w:pPr>
    </w:p>
    <w:p w14:paraId="1B10DB05" w14:textId="77777777" w:rsidR="0010769F" w:rsidRDefault="0010769F">
      <w:pPr>
        <w:pStyle w:val="BodyText"/>
        <w:spacing w:before="115"/>
      </w:pPr>
    </w:p>
    <w:p w14:paraId="70AF0596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Real-Time</w:t>
      </w:r>
      <w:r>
        <w:rPr>
          <w:rFonts w:ascii="Arial"/>
          <w:b/>
          <w:color w:val="1A1A1A"/>
          <w:spacing w:val="-6"/>
        </w:rPr>
        <w:t xml:space="preserve"> </w:t>
      </w:r>
      <w:r>
        <w:rPr>
          <w:rFonts w:ascii="Arial"/>
          <w:b/>
          <w:color w:val="1A1A1A"/>
        </w:rPr>
        <w:t>Worker</w:t>
      </w:r>
      <w:r>
        <w:rPr>
          <w:rFonts w:ascii="Arial"/>
          <w:b/>
          <w:color w:val="1A1A1A"/>
          <w:spacing w:val="-12"/>
        </w:rPr>
        <w:t xml:space="preserve"> </w:t>
      </w:r>
      <w:r>
        <w:rPr>
          <w:rFonts w:ascii="Arial"/>
          <w:b/>
          <w:color w:val="1A1A1A"/>
          <w:spacing w:val="-2"/>
        </w:rPr>
        <w:t>Alerts</w:t>
      </w:r>
    </w:p>
    <w:p w14:paraId="0576433B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24FDEC1A" w14:textId="77777777" w:rsidR="0010769F" w:rsidRDefault="00000000">
      <w:pPr>
        <w:pStyle w:val="BodyText"/>
        <w:spacing w:line="352" w:lineRule="auto"/>
        <w:ind w:left="29"/>
      </w:pPr>
      <w:r>
        <w:rPr>
          <w:color w:val="1A1A1A"/>
        </w:rPr>
        <w:t>The dashboard automatically polls the API endpoint</w:t>
      </w:r>
      <w:r>
        <w:rPr>
          <w:color w:val="1A1A1A"/>
          <w:spacing w:val="80"/>
        </w:rPr>
        <w:t xml:space="preserve"> </w:t>
      </w:r>
      <w:r>
        <w:rPr>
          <w:rFonts w:ascii="Courier New"/>
          <w:color w:val="DB2525"/>
          <w:sz w:val="20"/>
        </w:rPr>
        <w:t>/admin/</w:t>
      </w:r>
      <w:proofErr w:type="spellStart"/>
      <w:r>
        <w:rPr>
          <w:rFonts w:ascii="Courier New"/>
          <w:color w:val="DB2525"/>
          <w:sz w:val="20"/>
        </w:rPr>
        <w:t>api</w:t>
      </w:r>
      <w:proofErr w:type="spellEnd"/>
      <w:r>
        <w:rPr>
          <w:rFonts w:ascii="Courier New"/>
          <w:color w:val="DB2525"/>
          <w:sz w:val="20"/>
        </w:rPr>
        <w:t xml:space="preserve">/unacknowledged- alerts </w:t>
      </w:r>
      <w:r>
        <w:rPr>
          <w:color w:val="1A1A1A"/>
        </w:rPr>
        <w:t>every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few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seconds.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When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worker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logs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critical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medical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emergency,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 admin receives:</w:t>
      </w:r>
    </w:p>
    <w:p w14:paraId="3C5767BB" w14:textId="77777777" w:rsidR="0010769F" w:rsidRDefault="00000000">
      <w:pPr>
        <w:pStyle w:val="Heading3"/>
        <w:spacing w:before="145"/>
        <w:ind w:left="449"/>
        <w:rPr>
          <w:rFonts w:ascii="Arial MT"/>
          <w:b w:val="0"/>
        </w:rPr>
      </w:pPr>
      <w:r>
        <w:rPr>
          <w:rFonts w:ascii="Arial MT"/>
          <w:b w:val="0"/>
          <w:noProof/>
        </w:rPr>
        <mc:AlternateContent>
          <mc:Choice Requires="wps">
            <w:drawing>
              <wp:anchor distT="0" distB="0" distL="0" distR="0" simplePos="0" relativeHeight="251641344" behindDoc="0" locked="0" layoutInCell="1" allowOverlap="1" wp14:anchorId="5486296F" wp14:editId="39F0600A">
                <wp:simplePos x="0" y="0"/>
                <wp:positionH relativeFrom="page">
                  <wp:posOffset>1047115</wp:posOffset>
                </wp:positionH>
                <wp:positionV relativeFrom="paragraph">
                  <wp:posOffset>168275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A85A" id="Graphic 27" o:spid="_x0000_s1026" style="position:absolute;margin-left:82.45pt;margin-top:13.25pt;width:3.75pt;height:3.7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" path="m26970,47615r-6316,l17617,47010,,26966,,2065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b w:val="0"/>
          <w:color w:val="1A1A1A"/>
        </w:rPr>
        <w:t xml:space="preserve">An </w:t>
      </w:r>
      <w:r>
        <w:rPr>
          <w:color w:val="1A1A1A"/>
        </w:rPr>
        <w:t xml:space="preserve">auditory notification </w:t>
      </w:r>
      <w:r>
        <w:rPr>
          <w:color w:val="1A1A1A"/>
          <w:spacing w:val="-2"/>
        </w:rPr>
        <w:t>sound</w:t>
      </w:r>
      <w:r>
        <w:rPr>
          <w:rFonts w:ascii="Arial MT"/>
          <w:b w:val="0"/>
          <w:color w:val="1A1A1A"/>
          <w:spacing w:val="-2"/>
        </w:rPr>
        <w:t>.</w:t>
      </w:r>
    </w:p>
    <w:p w14:paraId="003332F3" w14:textId="77777777" w:rsidR="0010769F" w:rsidRDefault="0010769F">
      <w:pPr>
        <w:pStyle w:val="Heading3"/>
        <w:rPr>
          <w:rFonts w:ascii="Arial MT"/>
          <w:b w:val="0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473648BA" w14:textId="77777777" w:rsidR="0010769F" w:rsidRDefault="00000000">
      <w:pPr>
        <w:spacing w:before="94"/>
        <w:ind w:left="209"/>
        <w:rPr>
          <w:sz w:val="24"/>
        </w:rPr>
      </w:pPr>
      <w:r>
        <w:rPr>
          <w:noProof/>
          <w:position w:val="3"/>
        </w:rPr>
        <w:lastRenderedPageBreak/>
        <w:drawing>
          <wp:inline distT="0" distB="0" distL="0" distR="0" wp14:anchorId="55A13BDE" wp14:editId="2582A47E">
            <wp:extent cx="47625" cy="4699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8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pop-up alert </w:t>
      </w:r>
      <w:r>
        <w:rPr>
          <w:color w:val="1A1A1A"/>
          <w:sz w:val="24"/>
        </w:rPr>
        <w:t xml:space="preserve">showing the exact </w:t>
      </w:r>
      <w:r>
        <w:rPr>
          <w:rFonts w:ascii="Arial"/>
          <w:b/>
          <w:color w:val="1A1A1A"/>
          <w:sz w:val="24"/>
        </w:rPr>
        <w:t xml:space="preserve">Pig Tag </w:t>
      </w:r>
      <w:r>
        <w:rPr>
          <w:color w:val="1A1A1A"/>
          <w:sz w:val="24"/>
        </w:rPr>
        <w:t xml:space="preserve">and </w:t>
      </w:r>
      <w:r>
        <w:rPr>
          <w:rFonts w:ascii="Arial"/>
          <w:b/>
          <w:color w:val="1A1A1A"/>
          <w:sz w:val="24"/>
        </w:rPr>
        <w:t>Pen Location</w:t>
      </w:r>
      <w:r>
        <w:rPr>
          <w:color w:val="1A1A1A"/>
          <w:sz w:val="24"/>
        </w:rPr>
        <w:t>.</w:t>
      </w:r>
    </w:p>
    <w:p w14:paraId="0890E71C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1FED3E62" wp14:editId="6B7EE973">
                <wp:simplePos x="0" y="0"/>
                <wp:positionH relativeFrom="page">
                  <wp:posOffset>932815</wp:posOffset>
                </wp:positionH>
                <wp:positionV relativeFrom="paragraph">
                  <wp:posOffset>653415</wp:posOffset>
                </wp:positionV>
                <wp:extent cx="5915025" cy="1905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390FD" id="Graphic 29" o:spid="_x0000_s1026" style="position:absolute;margin-left:73.45pt;margin-top:51.45pt;width:465.75pt;height:1.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E016x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ECED54A" wp14:editId="5FD9631B">
            <wp:extent cx="47625" cy="4699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A1A1A"/>
          <w:sz w:val="24"/>
        </w:rPr>
        <w:t xml:space="preserve">The alert persists until the administrator clicks </w:t>
      </w:r>
      <w:r>
        <w:rPr>
          <w:rFonts w:ascii="Arial"/>
          <w:b/>
          <w:color w:val="1A1A1A"/>
          <w:sz w:val="24"/>
        </w:rPr>
        <w:t>"Acknowledge"</w:t>
      </w:r>
      <w:r>
        <w:rPr>
          <w:color w:val="1A1A1A"/>
          <w:sz w:val="24"/>
        </w:rPr>
        <w:t>.</w:t>
      </w:r>
    </w:p>
    <w:p w14:paraId="39FECF60" w14:textId="77777777" w:rsidR="0010769F" w:rsidRDefault="0010769F">
      <w:pPr>
        <w:pStyle w:val="BodyText"/>
      </w:pPr>
    </w:p>
    <w:p w14:paraId="7F66642C" w14:textId="77777777" w:rsidR="0010769F" w:rsidRDefault="0010769F">
      <w:pPr>
        <w:pStyle w:val="BodyText"/>
      </w:pPr>
    </w:p>
    <w:p w14:paraId="161DE512" w14:textId="77777777" w:rsidR="0010769F" w:rsidRDefault="0010769F">
      <w:pPr>
        <w:pStyle w:val="BodyText"/>
      </w:pPr>
    </w:p>
    <w:p w14:paraId="13E9AB66" w14:textId="77777777" w:rsidR="0010769F" w:rsidRDefault="0010769F">
      <w:pPr>
        <w:pStyle w:val="BodyText"/>
        <w:spacing w:before="209"/>
      </w:pPr>
    </w:p>
    <w:p w14:paraId="066122F4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Pen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Management</w:t>
      </w:r>
    </w:p>
    <w:p w14:paraId="57869546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611985D4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2B300955" w14:textId="77777777" w:rsidR="0010769F" w:rsidRDefault="00000000">
      <w:pPr>
        <w:ind w:left="29"/>
        <w:rPr>
          <w:rFonts w:ascii="Arial" w:hAnsi="Arial"/>
          <w:b/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 w:hAnsi="Arial"/>
          <w:b/>
          <w:color w:val="1A1A1A"/>
          <w:sz w:val="24"/>
        </w:rPr>
        <w:t xml:space="preserve">Operations → Pens &amp; </w:t>
      </w:r>
      <w:r>
        <w:rPr>
          <w:rFonts w:ascii="Arial" w:hAnsi="Arial"/>
          <w:b/>
          <w:color w:val="1A1A1A"/>
          <w:spacing w:val="-4"/>
          <w:sz w:val="24"/>
        </w:rPr>
        <w:t>Pigs</w:t>
      </w:r>
    </w:p>
    <w:p w14:paraId="6CE2CA42" w14:textId="77777777" w:rsidR="0010769F" w:rsidRDefault="00000000">
      <w:pPr>
        <w:pStyle w:val="BodyText"/>
        <w:rPr>
          <w:rFonts w:ascii="Arial"/>
          <w:b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31BBD9F4" wp14:editId="0EA522A3">
            <wp:simplePos x="0" y="0"/>
            <wp:positionH relativeFrom="column">
              <wp:posOffset>-561975</wp:posOffset>
            </wp:positionH>
            <wp:positionV relativeFrom="paragraph">
              <wp:posOffset>121920</wp:posOffset>
            </wp:positionV>
            <wp:extent cx="6776720" cy="3199130"/>
            <wp:effectExtent l="0" t="0" r="5080" b="1270"/>
            <wp:wrapNone/>
            <wp:docPr id="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7631A6" w14:textId="77777777" w:rsidR="0010769F" w:rsidRDefault="0010769F">
      <w:pPr>
        <w:pStyle w:val="BodyText"/>
        <w:rPr>
          <w:rFonts w:ascii="Arial"/>
          <w:b/>
        </w:rPr>
      </w:pPr>
    </w:p>
    <w:p w14:paraId="785B87E4" w14:textId="77777777" w:rsidR="0010769F" w:rsidRDefault="0010769F">
      <w:pPr>
        <w:pStyle w:val="BodyText"/>
        <w:rPr>
          <w:rFonts w:ascii="Arial"/>
          <w:b/>
        </w:rPr>
      </w:pPr>
    </w:p>
    <w:p w14:paraId="6A7926D1" w14:textId="77777777" w:rsidR="0010769F" w:rsidRDefault="0010769F">
      <w:pPr>
        <w:pStyle w:val="BodyText"/>
        <w:rPr>
          <w:rFonts w:ascii="Arial"/>
          <w:b/>
        </w:rPr>
      </w:pPr>
    </w:p>
    <w:p w14:paraId="44D31CD5" w14:textId="77777777" w:rsidR="0010769F" w:rsidRDefault="0010769F">
      <w:pPr>
        <w:pStyle w:val="BodyText"/>
        <w:rPr>
          <w:rFonts w:ascii="Arial"/>
          <w:b/>
        </w:rPr>
      </w:pPr>
    </w:p>
    <w:p w14:paraId="7205E959" w14:textId="77777777" w:rsidR="0010769F" w:rsidRDefault="0010769F">
      <w:pPr>
        <w:pStyle w:val="BodyText"/>
        <w:rPr>
          <w:rFonts w:ascii="Arial"/>
          <w:b/>
        </w:rPr>
      </w:pPr>
    </w:p>
    <w:p w14:paraId="67D5F098" w14:textId="77777777" w:rsidR="0010769F" w:rsidRDefault="0010769F">
      <w:pPr>
        <w:pStyle w:val="BodyText"/>
        <w:rPr>
          <w:rFonts w:ascii="Arial"/>
          <w:b/>
        </w:rPr>
      </w:pPr>
    </w:p>
    <w:p w14:paraId="157BDB67" w14:textId="77777777" w:rsidR="0010769F" w:rsidRDefault="0010769F">
      <w:pPr>
        <w:pStyle w:val="BodyText"/>
        <w:rPr>
          <w:rFonts w:ascii="Arial"/>
          <w:b/>
        </w:rPr>
      </w:pPr>
    </w:p>
    <w:p w14:paraId="4B9CAC46" w14:textId="77777777" w:rsidR="0010769F" w:rsidRDefault="0010769F">
      <w:pPr>
        <w:pStyle w:val="BodyText"/>
        <w:rPr>
          <w:rFonts w:ascii="Arial"/>
          <w:b/>
        </w:rPr>
      </w:pPr>
    </w:p>
    <w:p w14:paraId="5489D990" w14:textId="77777777" w:rsidR="0010769F" w:rsidRDefault="0010769F">
      <w:pPr>
        <w:pStyle w:val="BodyText"/>
        <w:rPr>
          <w:rFonts w:ascii="Arial"/>
          <w:b/>
        </w:rPr>
      </w:pPr>
    </w:p>
    <w:p w14:paraId="476C44E0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F9B1DDE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CD594F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48C13806" w14:textId="77777777" w:rsidR="0010769F" w:rsidRDefault="0010769F">
      <w:pPr>
        <w:pStyle w:val="BodyText"/>
        <w:spacing w:before="12"/>
        <w:rPr>
          <w:rFonts w:ascii="Arial"/>
          <w:b/>
          <w:sz w:val="21"/>
        </w:rPr>
      </w:pPr>
    </w:p>
    <w:p w14:paraId="378F2C07" w14:textId="77777777" w:rsidR="0010769F" w:rsidRDefault="00000000">
      <w:pPr>
        <w:pStyle w:val="BodyText"/>
        <w:spacing w:before="1" w:line="364" w:lineRule="auto"/>
        <w:ind w:left="29" w:right="107"/>
      </w:pPr>
      <w:r>
        <w:rPr>
          <w:color w:val="1A1A1A"/>
        </w:rPr>
        <w:t>This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central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hub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managing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physical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farm.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card shows the pen name, assigned section, assigned personnel, total pig count, and sick pig count.</w:t>
      </w:r>
    </w:p>
    <w:p w14:paraId="0A98C6F6" w14:textId="77777777" w:rsidR="0010769F" w:rsidRDefault="0010769F">
      <w:pPr>
        <w:pStyle w:val="BodyText"/>
      </w:pPr>
    </w:p>
    <w:p w14:paraId="22158A9C" w14:textId="77777777" w:rsidR="0010769F" w:rsidRDefault="0010769F">
      <w:pPr>
        <w:pStyle w:val="BodyText"/>
        <w:spacing w:before="248"/>
        <w:rPr>
          <w:lang w:val="en-PH"/>
        </w:rPr>
      </w:pPr>
    </w:p>
    <w:p w14:paraId="2F7341D6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Creating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New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5"/>
        </w:rPr>
        <w:t>Pen</w:t>
      </w:r>
    </w:p>
    <w:p w14:paraId="73B18D4D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7D86A5A6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ind w:left="449" w:hanging="266"/>
        <w:rPr>
          <w:sz w:val="24"/>
        </w:rPr>
      </w:pPr>
      <w:r>
        <w:rPr>
          <w:color w:val="1A1A1A"/>
          <w:sz w:val="24"/>
        </w:rPr>
        <w:t>Click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 xml:space="preserve">the </w:t>
      </w:r>
      <w:r>
        <w:rPr>
          <w:rFonts w:ascii="Arial"/>
          <w:b/>
          <w:color w:val="1A1A1A"/>
          <w:sz w:val="24"/>
        </w:rPr>
        <w:t xml:space="preserve">"+ New Pen" </w:t>
      </w:r>
      <w:r>
        <w:rPr>
          <w:color w:val="1A1A1A"/>
          <w:sz w:val="24"/>
        </w:rPr>
        <w:t xml:space="preserve">button in the top-right </w:t>
      </w:r>
      <w:r>
        <w:rPr>
          <w:color w:val="1A1A1A"/>
          <w:spacing w:val="-2"/>
          <w:sz w:val="24"/>
        </w:rPr>
        <w:t>corner.</w:t>
      </w:r>
    </w:p>
    <w:p w14:paraId="318DDA0D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Create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New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Pen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modal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will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appear.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Fill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pacing w:val="-5"/>
          <w:sz w:val="24"/>
        </w:rPr>
        <w:t>in:</w:t>
      </w:r>
    </w:p>
    <w:p w14:paraId="29F2EB3B" w14:textId="77777777" w:rsidR="0010769F" w:rsidRDefault="0010769F">
      <w:pPr>
        <w:pStyle w:val="BodyText"/>
        <w:spacing w:before="18"/>
      </w:pPr>
    </w:p>
    <w:p w14:paraId="67370D59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line="364" w:lineRule="auto"/>
        <w:ind w:left="29" w:right="344" w:firstLine="0"/>
        <w:rPr>
          <w:sz w:val="24"/>
        </w:rPr>
      </w:pPr>
      <w:r>
        <w:rPr>
          <w:rFonts w:ascii="Arial" w:hAnsi="Arial"/>
          <w:b/>
          <w:color w:val="1A1A1A"/>
          <w:sz w:val="24"/>
        </w:rPr>
        <w:t>Pen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Identifier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/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Name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i/>
          <w:color w:val="1A1A1A"/>
          <w:sz w:val="24"/>
        </w:rPr>
        <w:t>(required)</w:t>
      </w:r>
      <w:r>
        <w:rPr>
          <w:rFonts w:ascii="Arial" w:hAnsi="Arial"/>
          <w:i/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e.g.,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"Pen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Alpha-1".</w:t>
      </w:r>
      <w:r>
        <w:rPr>
          <w:color w:val="1A1A1A"/>
          <w:spacing w:val="-8"/>
          <w:sz w:val="24"/>
        </w:rPr>
        <w:t xml:space="preserve"> </w:t>
      </w:r>
      <w:r>
        <w:rPr>
          <w:color w:val="1A1A1A"/>
          <w:sz w:val="24"/>
        </w:rPr>
        <w:t>This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name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drives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auto- generated Ear Tag prefix.</w:t>
      </w:r>
    </w:p>
    <w:p w14:paraId="46080425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121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Auto-Generated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Code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Read-only.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z w:val="24"/>
        </w:rPr>
        <w:t>Automatically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derived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pen</w:t>
      </w:r>
      <w:r>
        <w:rPr>
          <w:color w:val="1A1A1A"/>
          <w:spacing w:val="-2"/>
          <w:sz w:val="24"/>
        </w:rPr>
        <w:t xml:space="preserve"> name.</w:t>
      </w:r>
    </w:p>
    <w:p w14:paraId="3C93E019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Section / Classification </w:t>
      </w:r>
      <w:r>
        <w:rPr>
          <w:color w:val="1A1A1A"/>
          <w:sz w:val="24"/>
        </w:rPr>
        <w:t xml:space="preserve">— e.g., "Nursery", "Fattening", </w:t>
      </w:r>
      <w:r>
        <w:rPr>
          <w:color w:val="1A1A1A"/>
          <w:spacing w:val="-2"/>
          <w:sz w:val="24"/>
        </w:rPr>
        <w:t>"Gestation".</w:t>
      </w:r>
    </w:p>
    <w:p w14:paraId="10090510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Assigned</w:t>
      </w:r>
      <w:r>
        <w:rPr>
          <w:rFonts w:ascii="Arial" w:hAnsi="Arial"/>
          <w:b/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Personnel </w:t>
      </w:r>
      <w:r>
        <w:rPr>
          <w:color w:val="1A1A1A"/>
          <w:sz w:val="24"/>
        </w:rPr>
        <w:t>—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Select a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registered Farm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Worker from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 xml:space="preserve">the </w:t>
      </w:r>
      <w:r>
        <w:rPr>
          <w:color w:val="1A1A1A"/>
          <w:spacing w:val="-2"/>
          <w:sz w:val="24"/>
        </w:rPr>
        <w:t>dropdown.</w:t>
      </w:r>
    </w:p>
    <w:p w14:paraId="4513F275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264" w:line="364" w:lineRule="auto"/>
        <w:ind w:left="29" w:right="488" w:firstLine="0"/>
        <w:rPr>
          <w:sz w:val="24"/>
        </w:rPr>
      </w:pPr>
      <w:r>
        <w:rPr>
          <w:rFonts w:ascii="Arial" w:hAnsi="Arial"/>
          <w:b/>
          <w:color w:val="1A1A1A"/>
          <w:sz w:val="24"/>
        </w:rPr>
        <w:t>Initial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Pig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Count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Number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pigs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pre-populate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pen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upon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creation.</w:t>
      </w:r>
      <w:r>
        <w:rPr>
          <w:color w:val="1A1A1A"/>
          <w:spacing w:val="-8"/>
          <w:sz w:val="24"/>
        </w:rPr>
        <w:t xml:space="preserve"> </w:t>
      </w:r>
      <w:r>
        <w:rPr>
          <w:color w:val="1A1A1A"/>
          <w:sz w:val="24"/>
        </w:rPr>
        <w:t>The system will auto-generate unique Ear Tag IDs for each.</w:t>
      </w:r>
    </w:p>
    <w:p w14:paraId="29493C76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121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Batch Investment (₱) </w:t>
      </w:r>
      <w:r>
        <w:rPr>
          <w:color w:val="1A1A1A"/>
          <w:sz w:val="24"/>
        </w:rPr>
        <w:t>—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 xml:space="preserve">The total cost of purchasing/acquiring the initial </w:t>
      </w:r>
      <w:r>
        <w:rPr>
          <w:color w:val="1A1A1A"/>
          <w:spacing w:val="-2"/>
          <w:sz w:val="24"/>
        </w:rPr>
        <w:t>batch.</w:t>
      </w:r>
    </w:p>
    <w:p w14:paraId="79A1390E" w14:textId="77777777" w:rsidR="0010769F" w:rsidRDefault="0010769F">
      <w:pPr>
        <w:pStyle w:val="ListParagraph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3916C526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9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lastRenderedPageBreak/>
        <w:t>Avg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Start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Weight</w:t>
      </w:r>
      <w:r>
        <w:rPr>
          <w:rFonts w:ascii="Arial" w:hAnsi="Arial"/>
          <w:b/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(KG)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z w:val="24"/>
        </w:rPr>
        <w:t>Average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starting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weight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animals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pacing w:val="-2"/>
          <w:sz w:val="24"/>
        </w:rPr>
        <w:t>batch.</w:t>
      </w:r>
    </w:p>
    <w:p w14:paraId="39960E68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>Target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Weight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(KG)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8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target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market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weight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batch.</w:t>
      </w:r>
    </w:p>
    <w:p w14:paraId="4CB3902F" w14:textId="77777777" w:rsidR="0010769F" w:rsidRDefault="00000000">
      <w:pPr>
        <w:pStyle w:val="ListParagraph"/>
        <w:numPr>
          <w:ilvl w:val="0"/>
          <w:numId w:val="7"/>
        </w:numPr>
        <w:tabs>
          <w:tab w:val="left" w:pos="175"/>
        </w:tabs>
        <w:spacing w:before="264"/>
        <w:ind w:left="175" w:hanging="14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Start Date / End Date </w:t>
      </w:r>
      <w:r>
        <w:rPr>
          <w:color w:val="1A1A1A"/>
          <w:sz w:val="24"/>
        </w:rPr>
        <w:t>—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 xml:space="preserve">The operational date range for this </w:t>
      </w:r>
      <w:r>
        <w:rPr>
          <w:color w:val="1A1A1A"/>
          <w:spacing w:val="-2"/>
          <w:sz w:val="24"/>
        </w:rPr>
        <w:t>batch.</w:t>
      </w:r>
    </w:p>
    <w:p w14:paraId="1FAF4433" w14:textId="77777777" w:rsidR="0010769F" w:rsidRDefault="0010769F">
      <w:pPr>
        <w:pStyle w:val="ListParagraph"/>
        <w:tabs>
          <w:tab w:val="left" w:pos="175"/>
        </w:tabs>
        <w:spacing w:before="264"/>
        <w:ind w:left="0" w:firstLine="0"/>
        <w:rPr>
          <w:color w:val="1A1A1A"/>
          <w:spacing w:val="-2"/>
          <w:sz w:val="24"/>
        </w:rPr>
      </w:pPr>
    </w:p>
    <w:p w14:paraId="21D82C4D" w14:textId="77777777" w:rsidR="0010769F" w:rsidRDefault="00000000">
      <w:pPr>
        <w:numPr>
          <w:ilvl w:val="0"/>
          <w:numId w:val="8"/>
        </w:numPr>
        <w:spacing w:before="264"/>
        <w:ind w:left="183"/>
        <w:rPr>
          <w:color w:val="1A1A1A"/>
          <w:spacing w:val="-2"/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"Confirm" </w:t>
      </w:r>
      <w:r>
        <w:rPr>
          <w:color w:val="1A1A1A"/>
          <w:sz w:val="24"/>
        </w:rPr>
        <w:t xml:space="preserve">to </w:t>
      </w:r>
      <w:r>
        <w:rPr>
          <w:color w:val="1A1A1A"/>
          <w:spacing w:val="-2"/>
          <w:sz w:val="24"/>
        </w:rPr>
        <w:t>save.</w:t>
      </w:r>
    </w:p>
    <w:p w14:paraId="7D283C4B" w14:textId="77777777" w:rsidR="0010769F" w:rsidRDefault="00000000">
      <w:pPr>
        <w:spacing w:before="264"/>
        <w:rPr>
          <w:color w:val="1A1A1A"/>
          <w:spacing w:val="-2"/>
          <w:sz w:val="24"/>
        </w:rPr>
      </w:pPr>
      <w:r>
        <w:rPr>
          <w:noProof/>
          <w:lang w:val="en-PH"/>
        </w:rPr>
        <w:drawing>
          <wp:anchor distT="0" distB="0" distL="114300" distR="114300" simplePos="0" relativeHeight="251675136" behindDoc="0" locked="0" layoutInCell="1" allowOverlap="1" wp14:anchorId="702E7525" wp14:editId="4150F38B">
            <wp:simplePos x="0" y="0"/>
            <wp:positionH relativeFrom="column">
              <wp:posOffset>160020</wp:posOffset>
            </wp:positionH>
            <wp:positionV relativeFrom="paragraph">
              <wp:posOffset>139700</wp:posOffset>
            </wp:positionV>
            <wp:extent cx="4839335" cy="4488180"/>
            <wp:effectExtent l="0" t="0" r="6985" b="7620"/>
            <wp:wrapNone/>
            <wp:docPr id="124" name="Picture 124" descr="Screenshot 2026-05-05 23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Screenshot 2026-05-05 2329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DFD8A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47144703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6FF51A8C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2908729C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442186FD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55447A37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3F1175CF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1BE15A45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2F50DB44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4BF87D25" w14:textId="77777777" w:rsidR="0010769F" w:rsidRDefault="0010769F">
      <w:pPr>
        <w:spacing w:before="264"/>
        <w:rPr>
          <w:color w:val="1A1A1A"/>
          <w:spacing w:val="-2"/>
          <w:sz w:val="24"/>
        </w:rPr>
      </w:pPr>
    </w:p>
    <w:p w14:paraId="16E5CC2F" w14:textId="77777777" w:rsidR="0010769F" w:rsidRDefault="0010769F">
      <w:pPr>
        <w:pStyle w:val="BodyText"/>
      </w:pPr>
    </w:p>
    <w:p w14:paraId="08D6F574" w14:textId="77777777" w:rsidR="0010769F" w:rsidRDefault="0010769F">
      <w:pPr>
        <w:pStyle w:val="BodyText"/>
        <w:spacing w:before="40"/>
        <w:rPr>
          <w:lang w:val="en-PH"/>
        </w:rPr>
      </w:pPr>
    </w:p>
    <w:p w14:paraId="3993167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5AD1BD54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3B592126" w14:textId="77777777" w:rsidR="0010769F" w:rsidRDefault="0010769F">
      <w:pPr>
        <w:pStyle w:val="BodyText"/>
        <w:spacing w:before="159"/>
        <w:rPr>
          <w:rFonts w:ascii="Arial"/>
          <w:b/>
          <w:sz w:val="21"/>
        </w:rPr>
      </w:pPr>
    </w:p>
    <w:p w14:paraId="65597C47" w14:textId="77777777" w:rsidR="0010769F" w:rsidRDefault="0010769F">
      <w:pPr>
        <w:pStyle w:val="BodyText"/>
        <w:spacing w:before="159"/>
        <w:rPr>
          <w:rFonts w:ascii="Arial"/>
          <w:b/>
          <w:sz w:val="21"/>
        </w:rPr>
      </w:pPr>
    </w:p>
    <w:p w14:paraId="3501A8F4" w14:textId="77777777" w:rsidR="0010769F" w:rsidRDefault="00000000">
      <w:pPr>
        <w:pStyle w:val="BodyText"/>
        <w:spacing w:line="360" w:lineRule="auto"/>
        <w:ind w:left="29"/>
      </w:pPr>
      <w:r>
        <w:rPr>
          <w:rFonts w:ascii="Arial"/>
          <w:b/>
          <w:color w:val="1A1A1A"/>
        </w:rPr>
        <w:t>Note:</w:t>
      </w:r>
      <w:r>
        <w:rPr>
          <w:rFonts w:ascii="Arial"/>
          <w:b/>
          <w:color w:val="1A1A1A"/>
          <w:spacing w:val="-5"/>
        </w:rPr>
        <w:t xml:space="preserve"> </w:t>
      </w:r>
      <w:r>
        <w:rPr>
          <w:color w:val="1A1A1A"/>
        </w:rPr>
        <w:t>Ear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Tags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auto-generated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pen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name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prefix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sequential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counter (e.g., Pen "Alpha" generates tags</w:t>
      </w:r>
      <w:r>
        <w:rPr>
          <w:color w:val="1A1A1A"/>
          <w:spacing w:val="80"/>
        </w:rPr>
        <w:t xml:space="preserve"> </w:t>
      </w:r>
      <w:r>
        <w:rPr>
          <w:rFonts w:ascii="Courier New"/>
          <w:color w:val="DB2525"/>
          <w:sz w:val="20"/>
        </w:rPr>
        <w:t>ALPHA-</w:t>
      </w:r>
      <w:proofErr w:type="gramStart"/>
      <w:r>
        <w:rPr>
          <w:rFonts w:ascii="Courier New"/>
          <w:color w:val="DB2525"/>
          <w:sz w:val="20"/>
        </w:rPr>
        <w:t>001</w:t>
      </w:r>
      <w:r>
        <w:rPr>
          <w:rFonts w:ascii="Courier New"/>
          <w:color w:val="DB2525"/>
          <w:spacing w:val="-15"/>
          <w:sz w:val="20"/>
        </w:rPr>
        <w:t xml:space="preserve"> </w:t>
      </w:r>
      <w:r>
        <w:rPr>
          <w:color w:val="1A1A1A"/>
        </w:rPr>
        <w:t>,</w:t>
      </w:r>
      <w:proofErr w:type="gramEnd"/>
      <w:r>
        <w:rPr>
          <w:color w:val="1A1A1A"/>
          <w:spacing w:val="80"/>
        </w:rPr>
        <w:t xml:space="preserve"> </w:t>
      </w:r>
      <w:r>
        <w:rPr>
          <w:rFonts w:ascii="Courier New"/>
          <w:color w:val="DB2525"/>
          <w:sz w:val="20"/>
        </w:rPr>
        <w:t>ALPHA-</w:t>
      </w:r>
      <w:proofErr w:type="gramStart"/>
      <w:r>
        <w:rPr>
          <w:rFonts w:ascii="Courier New"/>
          <w:color w:val="DB2525"/>
          <w:sz w:val="20"/>
        </w:rPr>
        <w:t>002</w:t>
      </w:r>
      <w:r>
        <w:rPr>
          <w:rFonts w:ascii="Courier New"/>
          <w:color w:val="DB2525"/>
          <w:spacing w:val="-15"/>
          <w:sz w:val="20"/>
        </w:rPr>
        <w:t xml:space="preserve"> </w:t>
      </w:r>
      <w:r>
        <w:rPr>
          <w:color w:val="1A1A1A"/>
        </w:rPr>
        <w:t>)</w:t>
      </w:r>
      <w:proofErr w:type="gramEnd"/>
      <w:r>
        <w:rPr>
          <w:color w:val="1A1A1A"/>
        </w:rPr>
        <w:t>. The system guarantees uniqueness across all pens.</w:t>
      </w:r>
    </w:p>
    <w:p w14:paraId="1BBB6778" w14:textId="77777777" w:rsidR="0010769F" w:rsidRDefault="0010769F">
      <w:pPr>
        <w:pStyle w:val="BodyText"/>
      </w:pPr>
    </w:p>
    <w:p w14:paraId="7F7D1D5D" w14:textId="77777777" w:rsidR="0010769F" w:rsidRDefault="0010769F">
      <w:pPr>
        <w:pStyle w:val="BodyText"/>
        <w:spacing w:before="256"/>
      </w:pPr>
    </w:p>
    <w:p w14:paraId="7DDC7084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Viewing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Pen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  <w:spacing w:val="-2"/>
        </w:rPr>
        <w:t>Details</w:t>
      </w:r>
    </w:p>
    <w:p w14:paraId="0CD58259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75F656B0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 xml:space="preserve">Click on any pen card to expand it and view the </w:t>
      </w:r>
      <w:r>
        <w:rPr>
          <w:rFonts w:ascii="Arial"/>
          <w:b/>
          <w:color w:val="1A1A1A"/>
          <w:sz w:val="24"/>
        </w:rPr>
        <w:t xml:space="preserve">individual pigs list </w:t>
      </w:r>
      <w:r>
        <w:rPr>
          <w:color w:val="1A1A1A"/>
          <w:sz w:val="24"/>
        </w:rPr>
        <w:t xml:space="preserve">on the left and </w:t>
      </w:r>
      <w:r>
        <w:rPr>
          <w:color w:val="1A1A1A"/>
          <w:spacing w:val="-5"/>
          <w:sz w:val="24"/>
        </w:rPr>
        <w:t>the</w:t>
      </w:r>
    </w:p>
    <w:p w14:paraId="06688D49" w14:textId="77777777" w:rsidR="0010769F" w:rsidRDefault="00000000">
      <w:pPr>
        <w:spacing w:before="144"/>
        <w:ind w:left="29"/>
        <w:rPr>
          <w:sz w:val="24"/>
        </w:rPr>
      </w:pPr>
      <w:r>
        <w:rPr>
          <w:rFonts w:ascii="Arial"/>
          <w:b/>
          <w:color w:val="1A1A1A"/>
          <w:sz w:val="24"/>
        </w:rPr>
        <w:t xml:space="preserve">Pen Detail Panel </w:t>
      </w:r>
      <w:r>
        <w:rPr>
          <w:color w:val="1A1A1A"/>
          <w:sz w:val="24"/>
        </w:rPr>
        <w:t xml:space="preserve">on the </w:t>
      </w:r>
      <w:r>
        <w:rPr>
          <w:color w:val="1A1A1A"/>
          <w:spacing w:val="-2"/>
          <w:sz w:val="24"/>
        </w:rPr>
        <w:t>right.</w:t>
      </w:r>
    </w:p>
    <w:p w14:paraId="7400D9FF" w14:textId="77777777" w:rsidR="0010769F" w:rsidRDefault="0010769F">
      <w:pPr>
        <w:pStyle w:val="BodyText"/>
      </w:pPr>
    </w:p>
    <w:p w14:paraId="5FB7F97B" w14:textId="77777777" w:rsidR="0010769F" w:rsidRDefault="0010769F">
      <w:pPr>
        <w:pStyle w:val="BodyText"/>
        <w:spacing w:before="252"/>
      </w:pPr>
    </w:p>
    <w:p w14:paraId="2FEAC89D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The Pen Detail Panel </w:t>
      </w:r>
      <w:r>
        <w:rPr>
          <w:color w:val="1A1A1A"/>
          <w:spacing w:val="-2"/>
        </w:rPr>
        <w:t>shows:</w:t>
      </w:r>
    </w:p>
    <w:p w14:paraId="5D1EFC36" w14:textId="77777777" w:rsidR="0010769F" w:rsidRDefault="00000000">
      <w:pPr>
        <w:spacing w:before="265"/>
        <w:ind w:left="209"/>
        <w:rPr>
          <w:sz w:val="24"/>
        </w:rPr>
      </w:pPr>
      <w:r>
        <w:rPr>
          <w:noProof/>
          <w:position w:val="3"/>
        </w:rPr>
        <w:lastRenderedPageBreak/>
        <w:drawing>
          <wp:inline distT="0" distB="0" distL="0" distR="0" wp14:anchorId="599BF2F0" wp14:editId="4EC3BA0D">
            <wp:extent cx="47625" cy="46990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Population Health </w:t>
      </w:r>
      <w:r>
        <w:rPr>
          <w:color w:val="1A1A1A"/>
          <w:sz w:val="24"/>
        </w:rPr>
        <w:t>— Count of Healthy vs. Sick/Alert animals.</w:t>
      </w:r>
    </w:p>
    <w:p w14:paraId="08BE80E8" w14:textId="77777777" w:rsidR="0010769F" w:rsidRDefault="00000000">
      <w:pPr>
        <w:pStyle w:val="BodyText"/>
        <w:spacing w:before="219" w:line="364" w:lineRule="auto"/>
        <w:ind w:left="449" w:hanging="240"/>
      </w:pPr>
      <w:r>
        <w:rPr>
          <w:noProof/>
          <w:position w:val="3"/>
        </w:rPr>
        <w:drawing>
          <wp:inline distT="0" distB="0" distL="0" distR="0" wp14:anchorId="45C56EE5" wp14:editId="423C2FCB">
            <wp:extent cx="47625" cy="4699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Financial</w:t>
      </w:r>
      <w:r>
        <w:rPr>
          <w:rFonts w:ascii="Arial" w:hAnsi="Arial"/>
          <w:b/>
          <w:color w:val="1A1A1A"/>
          <w:spacing w:val="-10"/>
        </w:rPr>
        <w:t xml:space="preserve"> </w:t>
      </w:r>
      <w:r>
        <w:rPr>
          <w:rFonts w:ascii="Arial" w:hAnsi="Arial"/>
          <w:b/>
          <w:color w:val="1A1A1A"/>
        </w:rPr>
        <w:t>Performance</w:t>
      </w:r>
      <w:r>
        <w:rPr>
          <w:rFonts w:ascii="Arial" w:hAnsi="Arial"/>
          <w:b/>
          <w:color w:val="1A1A1A"/>
          <w:spacing w:val="-1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Revenue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sold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pigs,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Estimated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Income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(Revenue</w:t>
      </w:r>
      <w:r>
        <w:rPr>
          <w:color w:val="1A1A1A"/>
          <w:spacing w:val="-10"/>
        </w:rPr>
        <w:t xml:space="preserve"> </w:t>
      </w:r>
      <w:r>
        <w:rPr>
          <w:color w:val="1A1A1A"/>
          <w:w w:val="95"/>
        </w:rPr>
        <w:t xml:space="preserve">− </w:t>
      </w:r>
      <w:r>
        <w:rPr>
          <w:color w:val="1A1A1A"/>
        </w:rPr>
        <w:t>Batch Investment), Daily Feed Cost Average.</w:t>
      </w:r>
    </w:p>
    <w:p w14:paraId="0F63FD3B" w14:textId="77777777" w:rsidR="0010769F" w:rsidRDefault="00000000">
      <w:pPr>
        <w:spacing w:before="76"/>
        <w:ind w:left="209"/>
        <w:rPr>
          <w:color w:val="1A1A1A"/>
          <w:sz w:val="24"/>
        </w:rPr>
      </w:pPr>
      <w:r>
        <w:rPr>
          <w:noProof/>
          <w:position w:val="3"/>
        </w:rPr>
        <w:drawing>
          <wp:inline distT="0" distB="0" distL="0" distR="0" wp14:anchorId="1A02481B" wp14:editId="6494E09D">
            <wp:extent cx="47625" cy="4699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Growth Progress </w:t>
      </w:r>
      <w:r>
        <w:rPr>
          <w:color w:val="1A1A1A"/>
          <w:sz w:val="24"/>
        </w:rPr>
        <w:t>—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Average weight vs. target weight.</w:t>
      </w:r>
    </w:p>
    <w:p w14:paraId="09F675B6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4F0E8036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A598130" w14:textId="77777777" w:rsidR="0010769F" w:rsidRDefault="00000000">
      <w:pPr>
        <w:spacing w:before="76"/>
        <w:ind w:left="209"/>
        <w:rPr>
          <w:color w:val="1A1A1A"/>
          <w:sz w:val="24"/>
        </w:rPr>
      </w:pPr>
      <w:r>
        <w:rPr>
          <w:rFonts w:ascii="Arial"/>
          <w:b/>
          <w:noProof/>
          <w:sz w:val="21"/>
          <w:lang w:val="en-PH"/>
        </w:rPr>
        <w:drawing>
          <wp:anchor distT="0" distB="0" distL="114300" distR="114300" simplePos="0" relativeHeight="251676160" behindDoc="0" locked="0" layoutInCell="1" allowOverlap="1" wp14:anchorId="3E79D8B4" wp14:editId="637B39EB">
            <wp:simplePos x="0" y="0"/>
            <wp:positionH relativeFrom="column">
              <wp:posOffset>-518160</wp:posOffset>
            </wp:positionH>
            <wp:positionV relativeFrom="paragraph">
              <wp:posOffset>6985</wp:posOffset>
            </wp:positionV>
            <wp:extent cx="6882765" cy="3289300"/>
            <wp:effectExtent l="0" t="0" r="5715" b="2540"/>
            <wp:wrapNone/>
            <wp:docPr id="125" name="Picture 125" descr="Screenshot 2026-05-05 23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Screenshot 2026-05-05 2327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8276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E0C04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53DFDFC7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4E98A577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5110ADB5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07E4CCAD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6F8CCD1B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07A570DC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0E758B3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642AE61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728BA0B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0762D1B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00AD616B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167EFC0C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2098185A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5EAF852" w14:textId="77777777" w:rsidR="0010769F" w:rsidRDefault="0010769F">
      <w:pPr>
        <w:pStyle w:val="BodyText"/>
        <w:spacing w:before="151"/>
        <w:rPr>
          <w:rFonts w:ascii="Arial"/>
          <w:b/>
          <w:sz w:val="21"/>
        </w:rPr>
      </w:pPr>
    </w:p>
    <w:p w14:paraId="224525CA" w14:textId="77777777" w:rsidR="0010769F" w:rsidRDefault="0010769F">
      <w:pPr>
        <w:pStyle w:val="BodyText"/>
        <w:spacing w:before="151"/>
        <w:rPr>
          <w:rFonts w:ascii="Arial"/>
          <w:b/>
          <w:sz w:val="21"/>
        </w:rPr>
      </w:pPr>
    </w:p>
    <w:p w14:paraId="51C776DC" w14:textId="77777777" w:rsidR="0010769F" w:rsidRDefault="0010769F">
      <w:pPr>
        <w:pStyle w:val="BodyText"/>
        <w:spacing w:before="151"/>
        <w:rPr>
          <w:rFonts w:ascii="Arial"/>
          <w:b/>
          <w:sz w:val="21"/>
        </w:rPr>
      </w:pPr>
    </w:p>
    <w:p w14:paraId="6C27A827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Editing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&amp;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Deleting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5"/>
        </w:rPr>
        <w:t>Pen</w:t>
      </w:r>
    </w:p>
    <w:p w14:paraId="486ADA9A" w14:textId="77777777" w:rsidR="0010769F" w:rsidRDefault="00000000">
      <w:pPr>
        <w:spacing w:before="213" w:line="360" w:lineRule="auto"/>
        <w:ind w:left="449"/>
        <w:rPr>
          <w:rFonts w:ascii="Arial" w:eastAsia="Arial" w:hAnsi="Arial"/>
          <w:i/>
          <w:sz w:val="24"/>
        </w:rPr>
      </w:pPr>
      <w:r>
        <w:rPr>
          <w:rFonts w:ascii="Arial" w:eastAsia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0969E5FC" wp14:editId="3EA8A075">
                <wp:simplePos x="0" y="0"/>
                <wp:positionH relativeFrom="page">
                  <wp:posOffset>1047115</wp:posOffset>
                </wp:positionH>
                <wp:positionV relativeFrom="paragraph">
                  <wp:posOffset>246380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76D7F" id="Graphic 37" o:spid="_x0000_s1026" style="position:absolute;margin-left:82.45pt;margin-top:19.4pt;width:3.75pt;height:3.7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" path="m26970,47615r-6316,l17617,47010,,26966,,2065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/>
          <w:i/>
          <w:noProof/>
          <w:sz w:val="24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66206CE9" wp14:editId="04FF20A2">
                <wp:simplePos x="0" y="0"/>
                <wp:positionH relativeFrom="page">
                  <wp:posOffset>1047115</wp:posOffset>
                </wp:positionH>
                <wp:positionV relativeFrom="paragraph">
                  <wp:posOffset>560705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D569A" id="Graphic 38" o:spid="_x0000_s1026" style="position:absolute;margin-left:82.45pt;margin-top:44.15pt;width:3.75pt;height:3.7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" path="m26970,47624r-6316,l17617,47020,,26966,,20650,20654,r6316,l47625,23812r-1,3154l26970,47624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eastAsia="Arial" w:hAnsi="Arial"/>
          <w:b/>
          <w:color w:val="1A1A1A"/>
          <w:sz w:val="24"/>
        </w:rPr>
        <w:t xml:space="preserve">Edit: </w:t>
      </w:r>
      <w:r>
        <w:rPr>
          <w:color w:val="1A1A1A"/>
          <w:sz w:val="24"/>
        </w:rPr>
        <w:t xml:space="preserve">Click the </w:t>
      </w:r>
      <w:r>
        <w:rPr>
          <w:rFonts w:ascii="Segoe UI Symbol" w:eastAsia="Segoe UI Symbol" w:hAnsi="Segoe UI Symbol"/>
          <w:color w:val="1A1A1A"/>
          <w:sz w:val="26"/>
        </w:rPr>
        <w:t>✏</w:t>
      </w:r>
      <w:r>
        <w:rPr>
          <w:rFonts w:ascii="Segoe UI Symbol" w:eastAsia="Segoe UI Symbol" w:hAnsi="Segoe UI Symbol"/>
          <w:color w:val="1A1A1A"/>
          <w:spacing w:val="-3"/>
          <w:sz w:val="26"/>
        </w:rPr>
        <w:t xml:space="preserve"> </w:t>
      </w:r>
      <w:r>
        <w:rPr>
          <w:color w:val="1A1A1A"/>
          <w:sz w:val="24"/>
        </w:rPr>
        <w:t xml:space="preserve">(pencil) icon on the Pen Detail Panel to update pen information. </w:t>
      </w:r>
      <w:r>
        <w:rPr>
          <w:rFonts w:ascii="Arial" w:eastAsia="Arial" w:hAnsi="Arial"/>
          <w:b/>
          <w:color w:val="1A1A1A"/>
          <w:w w:val="105"/>
          <w:sz w:val="24"/>
        </w:rPr>
        <w:t>Delete:</w:t>
      </w:r>
      <w:r>
        <w:rPr>
          <w:rFonts w:ascii="Arial" w:eastAsia="Arial" w:hAnsi="Arial"/>
          <w:b/>
          <w:color w:val="1A1A1A"/>
          <w:spacing w:val="-18"/>
          <w:w w:val="105"/>
          <w:sz w:val="24"/>
        </w:rPr>
        <w:t xml:space="preserve"> </w:t>
      </w:r>
      <w:r>
        <w:rPr>
          <w:color w:val="1A1A1A"/>
          <w:w w:val="105"/>
          <w:sz w:val="24"/>
        </w:rPr>
        <w:t>Click</w:t>
      </w:r>
      <w:r>
        <w:rPr>
          <w:color w:val="1A1A1A"/>
          <w:spacing w:val="-14"/>
          <w:w w:val="105"/>
          <w:sz w:val="24"/>
        </w:rPr>
        <w:t xml:space="preserve"> </w:t>
      </w:r>
      <w:r>
        <w:rPr>
          <w:color w:val="1A1A1A"/>
          <w:w w:val="105"/>
          <w:sz w:val="24"/>
        </w:rPr>
        <w:t>the</w:t>
      </w:r>
      <w:r>
        <w:rPr>
          <w:color w:val="1A1A1A"/>
          <w:spacing w:val="-12"/>
          <w:w w:val="105"/>
          <w:sz w:val="24"/>
        </w:rPr>
        <w:t xml:space="preserve"> </w:t>
      </w:r>
      <w:r>
        <w:rPr>
          <w:color w:val="1A1A1A"/>
          <w:w w:val="140"/>
          <w:sz w:val="26"/>
        </w:rPr>
        <w:t>🗑</w:t>
      </w:r>
      <w:r>
        <w:rPr>
          <w:color w:val="1A1A1A"/>
          <w:spacing w:val="-35"/>
          <w:w w:val="140"/>
          <w:sz w:val="26"/>
        </w:rPr>
        <w:t xml:space="preserve"> </w:t>
      </w:r>
      <w:r>
        <w:rPr>
          <w:color w:val="1A1A1A"/>
          <w:w w:val="105"/>
          <w:sz w:val="24"/>
        </w:rPr>
        <w:t>(trash)</w:t>
      </w:r>
      <w:r>
        <w:rPr>
          <w:color w:val="1A1A1A"/>
          <w:spacing w:val="-12"/>
          <w:w w:val="105"/>
          <w:sz w:val="24"/>
        </w:rPr>
        <w:t xml:space="preserve"> </w:t>
      </w:r>
      <w:r>
        <w:rPr>
          <w:color w:val="1A1A1A"/>
          <w:w w:val="105"/>
          <w:sz w:val="24"/>
        </w:rPr>
        <w:t>icon.</w:t>
      </w:r>
      <w:r>
        <w:rPr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Note: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Deleting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a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pen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is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permanent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and</w:t>
      </w:r>
      <w:r>
        <w:rPr>
          <w:rFonts w:ascii="Arial" w:eastAsia="Arial" w:hAnsi="Arial"/>
          <w:i/>
          <w:color w:val="1A1A1A"/>
          <w:spacing w:val="-12"/>
          <w:w w:val="105"/>
          <w:sz w:val="24"/>
        </w:rPr>
        <w:t xml:space="preserve"> </w:t>
      </w:r>
      <w:r>
        <w:rPr>
          <w:rFonts w:ascii="Arial" w:eastAsia="Arial" w:hAnsi="Arial"/>
          <w:i/>
          <w:color w:val="1A1A1A"/>
          <w:w w:val="105"/>
          <w:sz w:val="24"/>
        </w:rPr>
        <w:t>will cascade to related records.</w:t>
      </w:r>
    </w:p>
    <w:p w14:paraId="4651184B" w14:textId="77777777" w:rsidR="0010769F" w:rsidRDefault="0010769F">
      <w:pPr>
        <w:spacing w:line="360" w:lineRule="auto"/>
        <w:rPr>
          <w:rFonts w:ascii="Arial" w:eastAsia="Arial" w:hAnsi="Arial"/>
          <w:i/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301DC0A0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82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lastRenderedPageBreak/>
        <w:t>Generating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Pen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Report</w:t>
      </w:r>
    </w:p>
    <w:p w14:paraId="007389A1" w14:textId="77777777" w:rsidR="0010769F" w:rsidRDefault="0010769F">
      <w:pPr>
        <w:pStyle w:val="BodyText"/>
        <w:spacing w:before="16"/>
        <w:rPr>
          <w:rFonts w:ascii="Arial"/>
          <w:b/>
          <w:sz w:val="22"/>
        </w:rPr>
      </w:pPr>
    </w:p>
    <w:p w14:paraId="6B738E3F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bottom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Detail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Panel,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click</w:t>
      </w:r>
      <w:r>
        <w:rPr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"Generate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&amp;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View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Report"</w:t>
      </w:r>
      <w:r>
        <w:rPr>
          <w:color w:val="1A1A1A"/>
        </w:rPr>
        <w:t>.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modal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will open with a complete batch summary including economic metrics, health status breakdown, and activity logs.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PDF can be downloaded directly from this modal.</w:t>
      </w:r>
    </w:p>
    <w:p w14:paraId="4B24FFE6" w14:textId="77777777" w:rsidR="0010769F" w:rsidRDefault="0010769F">
      <w:pPr>
        <w:pStyle w:val="BodyText"/>
      </w:pPr>
    </w:p>
    <w:p w14:paraId="6579E70E" w14:textId="77777777" w:rsidR="0010769F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A938F3D" wp14:editId="19EAED55">
                <wp:simplePos x="0" y="0"/>
                <wp:positionH relativeFrom="page">
                  <wp:posOffset>948055</wp:posOffset>
                </wp:positionH>
                <wp:positionV relativeFrom="paragraph">
                  <wp:posOffset>74930</wp:posOffset>
                </wp:positionV>
                <wp:extent cx="5915025" cy="1905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6289B" id="Graphic 39" o:spid="_x0000_s1026" style="position:absolute;margin-left:74.65pt;margin-top:5.9pt;width:465.75pt;height:1.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</w:p>
    <w:p w14:paraId="10A1EF63" w14:textId="77777777" w:rsidR="0010769F" w:rsidRDefault="0010769F">
      <w:pPr>
        <w:pStyle w:val="BodyText"/>
        <w:spacing w:before="54"/>
      </w:pPr>
    </w:p>
    <w:p w14:paraId="2F6960A3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spacing w:before="1"/>
        <w:ind w:left="461" w:hanging="432"/>
      </w:pPr>
      <w:r>
        <w:rPr>
          <w:color w:val="166533"/>
        </w:rPr>
        <w:t>Swine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Registry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&amp;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Health</w:t>
      </w:r>
    </w:p>
    <w:p w14:paraId="78AD257A" w14:textId="77777777" w:rsidR="0010769F" w:rsidRDefault="0010769F">
      <w:pPr>
        <w:pStyle w:val="BodyText"/>
        <w:spacing w:before="41"/>
        <w:rPr>
          <w:rFonts w:ascii="Arial"/>
          <w:b/>
          <w:sz w:val="26"/>
        </w:rPr>
      </w:pPr>
    </w:p>
    <w:p w14:paraId="2583B87A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Registering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New</w:t>
      </w:r>
      <w:r>
        <w:rPr>
          <w:rFonts w:ascii="Arial"/>
          <w:b/>
          <w:color w:val="1A1A1A"/>
          <w:spacing w:val="-9"/>
        </w:rPr>
        <w:t xml:space="preserve"> </w:t>
      </w:r>
      <w:r>
        <w:rPr>
          <w:rFonts w:ascii="Arial"/>
          <w:b/>
          <w:color w:val="1A1A1A"/>
          <w:spacing w:val="-2"/>
        </w:rPr>
        <w:t>Animal</w:t>
      </w:r>
    </w:p>
    <w:p w14:paraId="4948DD3D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0B5C3A7D" w14:textId="77777777" w:rsidR="0010769F" w:rsidRDefault="00000000">
      <w:pPr>
        <w:spacing w:before="1"/>
        <w:ind w:left="29"/>
        <w:rPr>
          <w:color w:val="1A1A1A"/>
          <w:spacing w:val="-2"/>
          <w:sz w:val="24"/>
        </w:rPr>
      </w:pPr>
      <w:r>
        <w:rPr>
          <w:color w:val="1A1A1A"/>
          <w:sz w:val="24"/>
        </w:rPr>
        <w:t xml:space="preserve">From within an expanded pen, click </w:t>
      </w:r>
      <w:r>
        <w:rPr>
          <w:rFonts w:ascii="Arial"/>
          <w:b/>
          <w:color w:val="1A1A1A"/>
          <w:sz w:val="24"/>
        </w:rPr>
        <w:t>"+ Register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pacing w:val="-2"/>
          <w:sz w:val="24"/>
        </w:rPr>
        <w:t>Animal"</w:t>
      </w:r>
      <w:r>
        <w:rPr>
          <w:color w:val="1A1A1A"/>
          <w:spacing w:val="-2"/>
          <w:sz w:val="24"/>
        </w:rPr>
        <w:t>.</w:t>
      </w:r>
    </w:p>
    <w:p w14:paraId="6C3C9244" w14:textId="77777777" w:rsidR="0010769F" w:rsidRDefault="0010769F">
      <w:pPr>
        <w:spacing w:before="1"/>
        <w:ind w:left="29"/>
        <w:rPr>
          <w:color w:val="1A1A1A"/>
          <w:spacing w:val="-2"/>
          <w:sz w:val="24"/>
        </w:rPr>
      </w:pPr>
    </w:p>
    <w:p w14:paraId="6AC43821" w14:textId="77777777" w:rsidR="0010769F" w:rsidRDefault="00000000">
      <w:pPr>
        <w:spacing w:before="1"/>
        <w:ind w:left="29"/>
        <w:rPr>
          <w:sz w:val="24"/>
        </w:rPr>
      </w:pPr>
      <w:r>
        <w:rPr>
          <w:color w:val="1A1A1A"/>
          <w:sz w:val="24"/>
        </w:rPr>
        <w:t xml:space="preserve">The </w:t>
      </w:r>
      <w:r>
        <w:rPr>
          <w:rFonts w:ascii="Arial"/>
          <w:b/>
          <w:color w:val="1A1A1A"/>
          <w:sz w:val="24"/>
        </w:rPr>
        <w:t>Register Individual</w:t>
      </w:r>
      <w:r>
        <w:rPr>
          <w:rFonts w:ascii="Arial"/>
          <w:b/>
          <w:color w:val="1A1A1A"/>
          <w:spacing w:val="-9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Animal </w:t>
      </w:r>
      <w:r>
        <w:rPr>
          <w:color w:val="1A1A1A"/>
          <w:sz w:val="24"/>
        </w:rPr>
        <w:t xml:space="preserve">modal provides two </w:t>
      </w:r>
      <w:r>
        <w:rPr>
          <w:color w:val="1A1A1A"/>
          <w:spacing w:val="-2"/>
          <w:sz w:val="24"/>
        </w:rPr>
        <w:t>options:</w:t>
      </w:r>
    </w:p>
    <w:p w14:paraId="04AA4CE4" w14:textId="77777777" w:rsidR="0010769F" w:rsidRDefault="00000000">
      <w:pPr>
        <w:pStyle w:val="BodyText"/>
        <w:spacing w:before="264" w:line="364" w:lineRule="auto"/>
        <w:ind w:left="449" w:hanging="240"/>
      </w:pPr>
      <w:r>
        <w:rPr>
          <w:noProof/>
          <w:position w:val="3"/>
        </w:rPr>
        <w:drawing>
          <wp:inline distT="0" distB="0" distL="0" distR="0" wp14:anchorId="649F8502" wp14:editId="56BE813B">
            <wp:extent cx="47625" cy="4699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New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Registration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Register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brand-new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animal.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Ear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Tag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auto-generated and system-protected (cannot be manually changed).</w:t>
      </w:r>
    </w:p>
    <w:p w14:paraId="145486E5" w14:textId="77777777" w:rsidR="0010769F" w:rsidRDefault="00000000">
      <w:pPr>
        <w:spacing w:before="76" w:line="364" w:lineRule="auto"/>
        <w:ind w:left="449" w:right="268" w:hanging="24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57096AA" wp14:editId="2B50D69E">
            <wp:extent cx="47625" cy="4699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>Transfer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Existing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Move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pig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that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already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registered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system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into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 xml:space="preserve">this </w:t>
      </w:r>
      <w:r>
        <w:rPr>
          <w:color w:val="1A1A1A"/>
          <w:spacing w:val="-4"/>
          <w:sz w:val="24"/>
        </w:rPr>
        <w:t>pen.</w:t>
      </w:r>
    </w:p>
    <w:p w14:paraId="09C7BE49" w14:textId="77777777" w:rsidR="0010769F" w:rsidRDefault="00000000">
      <w:pPr>
        <w:spacing w:before="151"/>
        <w:ind w:left="29"/>
        <w:rPr>
          <w:sz w:val="24"/>
        </w:rPr>
      </w:pPr>
      <w:r>
        <w:rPr>
          <w:color w:val="1A1A1A"/>
          <w:sz w:val="24"/>
        </w:rPr>
        <w:t xml:space="preserve">For a </w:t>
      </w:r>
      <w:r>
        <w:rPr>
          <w:rFonts w:ascii="Arial"/>
          <w:b/>
          <w:color w:val="1A1A1A"/>
          <w:sz w:val="24"/>
        </w:rPr>
        <w:t>New Registration</w:t>
      </w:r>
      <w:r>
        <w:rPr>
          <w:color w:val="1A1A1A"/>
          <w:sz w:val="24"/>
        </w:rPr>
        <w:t xml:space="preserve">, fill </w:t>
      </w:r>
      <w:r>
        <w:rPr>
          <w:color w:val="1A1A1A"/>
          <w:spacing w:val="-5"/>
          <w:sz w:val="24"/>
        </w:rPr>
        <w:t>in:</w:t>
      </w:r>
    </w:p>
    <w:p w14:paraId="4EDBA7BF" w14:textId="77777777" w:rsidR="0010769F" w:rsidRDefault="00000000">
      <w:pPr>
        <w:pStyle w:val="Heading3"/>
      </w:pPr>
      <w:r>
        <w:rPr>
          <w:b w:val="0"/>
          <w:noProof/>
          <w:position w:val="3"/>
        </w:rPr>
        <w:drawing>
          <wp:inline distT="0" distB="0" distL="0" distR="0" wp14:anchorId="57464397" wp14:editId="3D9BC9AD">
            <wp:extent cx="47625" cy="4699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1A1A1A"/>
        </w:rPr>
        <w:t>Initial Weight (KG)</w:t>
      </w:r>
    </w:p>
    <w:p w14:paraId="5BBF3130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C94D92D" wp14:editId="155C5955">
            <wp:extent cx="47625" cy="46990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Health Status </w:t>
      </w:r>
      <w:r>
        <w:rPr>
          <w:color w:val="1A1A1A"/>
          <w:sz w:val="24"/>
        </w:rPr>
        <w:t>— Defaults to "Healthy".</w:t>
      </w:r>
    </w:p>
    <w:p w14:paraId="50CEE05E" w14:textId="77777777" w:rsidR="0010769F" w:rsidRDefault="00000000">
      <w:pPr>
        <w:spacing w:before="219" w:line="496" w:lineRule="auto"/>
        <w:ind w:left="29" w:right="2105" w:firstLine="180"/>
        <w:rPr>
          <w:sz w:val="24"/>
        </w:rPr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12DBDE62" wp14:editId="17EF1A8A">
            <wp:simplePos x="0" y="0"/>
            <wp:positionH relativeFrom="column">
              <wp:posOffset>1371600</wp:posOffset>
            </wp:positionH>
            <wp:positionV relativeFrom="paragraph">
              <wp:posOffset>741045</wp:posOffset>
            </wp:positionV>
            <wp:extent cx="3299460" cy="2976245"/>
            <wp:effectExtent l="0" t="0" r="7620" b="10795"/>
            <wp:wrapNone/>
            <wp:docPr id="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position w:val="3"/>
        </w:rPr>
        <w:drawing>
          <wp:inline distT="0" distB="0" distL="0" distR="0" wp14:anchorId="4AD9D7CE" wp14:editId="2238D21B">
            <wp:extent cx="47625" cy="4699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>Breed</w:t>
      </w:r>
      <w:r>
        <w:rPr>
          <w:rFonts w:ascii="Arial" w:hAnsi="Arial"/>
          <w:b/>
          <w:color w:val="1A1A1A"/>
          <w:spacing w:val="-5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/</w:t>
      </w:r>
      <w:r>
        <w:rPr>
          <w:rFonts w:ascii="Arial" w:hAnsi="Arial"/>
          <w:b/>
          <w:color w:val="1A1A1A"/>
          <w:spacing w:val="-5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Variant</w:t>
      </w:r>
      <w:r>
        <w:rPr>
          <w:rFonts w:ascii="Arial" w:hAnsi="Arial"/>
          <w:b/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e.g.,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"Large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White",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"Duroc",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 xml:space="preserve">"Landrace". Click </w:t>
      </w:r>
      <w:r>
        <w:rPr>
          <w:rFonts w:ascii="Arial" w:hAnsi="Arial"/>
          <w:b/>
          <w:color w:val="1A1A1A"/>
          <w:sz w:val="24"/>
        </w:rPr>
        <w:t xml:space="preserve">"Confirm &amp; Add Animal" </w:t>
      </w:r>
      <w:r>
        <w:rPr>
          <w:color w:val="1A1A1A"/>
          <w:sz w:val="24"/>
        </w:rPr>
        <w:t>to save.</w:t>
      </w:r>
    </w:p>
    <w:p w14:paraId="2B825F80" w14:textId="77777777" w:rsidR="0010769F" w:rsidRDefault="0010769F">
      <w:pPr>
        <w:pStyle w:val="BodyText"/>
      </w:pPr>
    </w:p>
    <w:p w14:paraId="439673D0" w14:textId="77777777" w:rsidR="0010769F" w:rsidRDefault="0010769F">
      <w:pPr>
        <w:pStyle w:val="BodyText"/>
      </w:pPr>
    </w:p>
    <w:p w14:paraId="7DE5C2E2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72724D83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26148CB5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7D66C7CD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B0C11AF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490F5D7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D824213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392DBF8D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2B1A4663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2A0B065A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3FF81FE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7C2A91D6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829B129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427E3375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7E88E6DE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50DCAE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5D2E14A6" w14:textId="77777777" w:rsidR="0010769F" w:rsidRDefault="0010769F">
      <w:pPr>
        <w:pStyle w:val="BodyText"/>
        <w:spacing w:before="42"/>
        <w:rPr>
          <w:rFonts w:ascii="Arial"/>
          <w:b/>
          <w:sz w:val="21"/>
        </w:rPr>
      </w:pPr>
    </w:p>
    <w:p w14:paraId="4BDB137F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Viewing</w:t>
      </w:r>
      <w:r>
        <w:rPr>
          <w:rFonts w:ascii="Arial"/>
          <w:b/>
          <w:color w:val="1A1A1A"/>
          <w:spacing w:val="-5"/>
        </w:rPr>
        <w:t xml:space="preserve"> </w:t>
      </w:r>
      <w:r>
        <w:rPr>
          <w:rFonts w:ascii="Arial"/>
          <w:b/>
          <w:color w:val="1A1A1A"/>
        </w:rPr>
        <w:t>an</w:t>
      </w:r>
      <w:r>
        <w:rPr>
          <w:rFonts w:ascii="Arial"/>
          <w:b/>
          <w:color w:val="1A1A1A"/>
          <w:spacing w:val="-2"/>
        </w:rPr>
        <w:t xml:space="preserve"> </w:t>
      </w:r>
      <w:r>
        <w:rPr>
          <w:rFonts w:ascii="Arial"/>
          <w:b/>
          <w:color w:val="1A1A1A"/>
        </w:rPr>
        <w:t>Individual</w:t>
      </w:r>
      <w:r>
        <w:rPr>
          <w:rFonts w:ascii="Arial"/>
          <w:b/>
          <w:color w:val="1A1A1A"/>
          <w:spacing w:val="-9"/>
        </w:rPr>
        <w:t xml:space="preserve"> </w:t>
      </w:r>
      <w:r>
        <w:rPr>
          <w:rFonts w:ascii="Arial"/>
          <w:b/>
          <w:color w:val="1A1A1A"/>
        </w:rPr>
        <w:t>Animal's</w:t>
      </w:r>
      <w:r>
        <w:rPr>
          <w:rFonts w:ascii="Arial"/>
          <w:b/>
          <w:color w:val="1A1A1A"/>
          <w:spacing w:val="-2"/>
        </w:rPr>
        <w:t xml:space="preserve"> Record</w:t>
      </w:r>
    </w:p>
    <w:p w14:paraId="2E87DE42" w14:textId="77777777" w:rsidR="0010769F" w:rsidRDefault="0010769F">
      <w:pPr>
        <w:pStyle w:val="ListParagraph"/>
        <w:rPr>
          <w:rFonts w:ascii="Arial"/>
          <w:b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2D664BC4" w14:textId="77777777" w:rsidR="0010769F" w:rsidRDefault="00000000">
      <w:pPr>
        <w:spacing w:before="94" w:line="352" w:lineRule="auto"/>
        <w:ind w:left="29" w:right="345"/>
        <w:rPr>
          <w:sz w:val="24"/>
        </w:rPr>
      </w:pPr>
      <w:r>
        <w:rPr>
          <w:color w:val="1A1A1A"/>
          <w:sz w:val="24"/>
        </w:rPr>
        <w:lastRenderedPageBreak/>
        <w:t>Click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animal's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tag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(e.g.,</w:t>
      </w:r>
      <w:r>
        <w:rPr>
          <w:color w:val="1A1A1A"/>
          <w:spacing w:val="80"/>
          <w:sz w:val="24"/>
        </w:rPr>
        <w:t xml:space="preserve"> </w:t>
      </w:r>
      <w:r>
        <w:rPr>
          <w:rFonts w:ascii="Courier New"/>
          <w:color w:val="DB2525"/>
          <w:sz w:val="20"/>
        </w:rPr>
        <w:t>#A10-</w:t>
      </w:r>
      <w:proofErr w:type="gramStart"/>
      <w:r>
        <w:rPr>
          <w:rFonts w:ascii="Courier New"/>
          <w:color w:val="DB2525"/>
          <w:sz w:val="20"/>
        </w:rPr>
        <w:t>0010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)</w:t>
      </w:r>
      <w:proofErr w:type="gramEnd"/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pig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list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open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its</w:t>
      </w:r>
      <w:r>
        <w:rPr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Individual Record Modal</w:t>
      </w:r>
      <w:r>
        <w:rPr>
          <w:color w:val="1A1A1A"/>
          <w:sz w:val="24"/>
        </w:rPr>
        <w:t>.</w:t>
      </w:r>
    </w:p>
    <w:p w14:paraId="4875641C" w14:textId="77777777" w:rsidR="0010769F" w:rsidRDefault="0010769F">
      <w:pPr>
        <w:pStyle w:val="BodyText"/>
      </w:pPr>
    </w:p>
    <w:p w14:paraId="5A8E7211" w14:textId="77777777" w:rsidR="0010769F" w:rsidRDefault="0010769F">
      <w:pPr>
        <w:pStyle w:val="BodyText"/>
        <w:spacing w:before="127"/>
      </w:pPr>
    </w:p>
    <w:p w14:paraId="25BAE599" w14:textId="77777777" w:rsidR="0010769F" w:rsidRDefault="00000000">
      <w:pPr>
        <w:pStyle w:val="BodyText"/>
        <w:ind w:left="29"/>
      </w:pPr>
      <w:proofErr w:type="gramStart"/>
      <w:r>
        <w:rPr>
          <w:color w:val="1A1A1A"/>
        </w:rPr>
        <w:t xml:space="preserve">This modal </w:t>
      </w:r>
      <w:r>
        <w:rPr>
          <w:color w:val="1A1A1A"/>
          <w:spacing w:val="-2"/>
        </w:rPr>
        <w:t>displays</w:t>
      </w:r>
      <w:proofErr w:type="gramEnd"/>
      <w:r>
        <w:rPr>
          <w:color w:val="1A1A1A"/>
          <w:spacing w:val="-2"/>
        </w:rPr>
        <w:t>:</w:t>
      </w:r>
    </w:p>
    <w:p w14:paraId="0E06D5E2" w14:textId="77777777" w:rsidR="0010769F" w:rsidRDefault="00000000">
      <w:pPr>
        <w:spacing w:before="264" w:line="364" w:lineRule="auto"/>
        <w:ind w:left="449" w:hanging="24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8E1083B" wp14:editId="6C05C900">
            <wp:extent cx="47625" cy="4699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>Header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Card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(dark):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Ear</w:t>
      </w:r>
      <w:r>
        <w:rPr>
          <w:color w:val="1A1A1A"/>
          <w:spacing w:val="-10"/>
          <w:sz w:val="24"/>
        </w:rPr>
        <w:t xml:space="preserve"> </w:t>
      </w:r>
      <w:r>
        <w:rPr>
          <w:color w:val="1A1A1A"/>
          <w:sz w:val="24"/>
        </w:rPr>
        <w:t>Tag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ID,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Health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Status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badge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(Sick/Healthy),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Pen assignment, Breed.</w:t>
      </w:r>
    </w:p>
    <w:p w14:paraId="3747F487" w14:textId="77777777" w:rsidR="0010769F" w:rsidRDefault="00000000">
      <w:pPr>
        <w:pStyle w:val="BodyText"/>
        <w:spacing w:before="76"/>
        <w:ind w:left="209"/>
      </w:pPr>
      <w:r>
        <w:rPr>
          <w:noProof/>
          <w:position w:val="3"/>
        </w:rPr>
        <w:drawing>
          <wp:inline distT="0" distB="0" distL="0" distR="0" wp14:anchorId="34FCF1B9" wp14:editId="66D20F43">
            <wp:extent cx="47625" cy="4699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</w:rPr>
        <w:t xml:space="preserve">Vitals: </w:t>
      </w:r>
      <w:r>
        <w:rPr>
          <w:color w:val="1A1A1A"/>
        </w:rPr>
        <w:t>Current Weight (KG),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Age (in weeks), BCS Score (1–5 scale).</w:t>
      </w:r>
    </w:p>
    <w:p w14:paraId="5E7CA613" w14:textId="77777777" w:rsidR="0010769F" w:rsidRDefault="00000000">
      <w:pPr>
        <w:pStyle w:val="BodyText"/>
        <w:spacing w:before="219" w:line="364" w:lineRule="auto"/>
        <w:ind w:left="449" w:hanging="240"/>
      </w:pPr>
      <w:r>
        <w:rPr>
          <w:noProof/>
          <w:position w:val="3"/>
        </w:rPr>
        <w:drawing>
          <wp:inline distT="0" distB="0" distL="0" distR="0" wp14:anchorId="23A05B01" wp14:editId="59CFEAC9">
            <wp:extent cx="47625" cy="46990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A1A1A"/>
        </w:rPr>
        <w:t>Feeding</w:t>
      </w:r>
      <w:r>
        <w:rPr>
          <w:rFonts w:ascii="Arial"/>
          <w:b/>
          <w:color w:val="1A1A1A"/>
          <w:spacing w:val="-6"/>
        </w:rPr>
        <w:t xml:space="preserve"> </w:t>
      </w:r>
      <w:r>
        <w:rPr>
          <w:rFonts w:ascii="Arial"/>
          <w:b/>
          <w:color w:val="1A1A1A"/>
        </w:rPr>
        <w:t>&amp;</w:t>
      </w:r>
      <w:r>
        <w:rPr>
          <w:rFonts w:ascii="Arial"/>
          <w:b/>
          <w:color w:val="1A1A1A"/>
          <w:spacing w:val="-6"/>
        </w:rPr>
        <w:t xml:space="preserve"> </w:t>
      </w:r>
      <w:r>
        <w:rPr>
          <w:rFonts w:ascii="Arial"/>
          <w:b/>
          <w:color w:val="1A1A1A"/>
        </w:rPr>
        <w:t>Mixture:</w:t>
      </w:r>
      <w:r>
        <w:rPr>
          <w:rFonts w:ascii="Arial"/>
          <w:b/>
          <w:color w:val="1A1A1A"/>
          <w:spacing w:val="-6"/>
        </w:rPr>
        <w:t xml:space="preserve"> </w:t>
      </w:r>
      <w:r>
        <w:rPr>
          <w:color w:val="1A1A1A"/>
        </w:rPr>
        <w:t>Feeding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level,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Target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Market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Weight,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AI-recommended feed mixture formula.</w:t>
      </w:r>
    </w:p>
    <w:p w14:paraId="6EFC083B" w14:textId="77777777" w:rsidR="0010769F" w:rsidRDefault="00000000">
      <w:pPr>
        <w:pStyle w:val="BodyText"/>
        <w:spacing w:before="76" w:line="364" w:lineRule="auto"/>
        <w:ind w:left="449" w:right="268" w:hanging="240"/>
      </w:pPr>
      <w:r>
        <w:rPr>
          <w:noProof/>
          <w:position w:val="3"/>
        </w:rPr>
        <w:drawing>
          <wp:inline distT="0" distB="0" distL="0" distR="0" wp14:anchorId="186F0E6B" wp14:editId="7788D9D6">
            <wp:extent cx="47625" cy="4699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color w:val="1A1A1A"/>
        </w:rPr>
        <w:t>Activities</w:t>
      </w:r>
      <w:r>
        <w:rPr>
          <w:rFonts w:ascii="Arial"/>
          <w:b/>
          <w:color w:val="1A1A1A"/>
          <w:spacing w:val="-4"/>
        </w:rPr>
        <w:t xml:space="preserve"> </w:t>
      </w:r>
      <w:r>
        <w:rPr>
          <w:rFonts w:ascii="Arial"/>
          <w:b/>
          <w:color w:val="1A1A1A"/>
        </w:rPr>
        <w:t>Tab:</w:t>
      </w:r>
      <w:r>
        <w:rPr>
          <w:rFonts w:ascii="Arial"/>
          <w:b/>
          <w:color w:val="1A1A1A"/>
          <w:spacing w:val="-17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chronological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log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health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checks,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medical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events,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task </w:t>
      </w:r>
      <w:r>
        <w:rPr>
          <w:color w:val="1A1A1A"/>
          <w:spacing w:val="-2"/>
        </w:rPr>
        <w:t>completions.</w:t>
      </w:r>
    </w:p>
    <w:p w14:paraId="55D4BDC3" w14:textId="77777777" w:rsidR="0010769F" w:rsidRDefault="00000000">
      <w:pPr>
        <w:spacing w:before="76"/>
        <w:ind w:left="209"/>
        <w:rPr>
          <w:color w:val="1A1A1A"/>
          <w:sz w:val="24"/>
        </w:rPr>
      </w:pPr>
      <w:r>
        <w:rPr>
          <w:noProof/>
          <w:position w:val="3"/>
        </w:rPr>
        <w:drawing>
          <wp:inline distT="0" distB="0" distL="0" distR="0" wp14:anchorId="5819E512" wp14:editId="7475C6F7">
            <wp:extent cx="47625" cy="4699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 xml:space="preserve">Worker Tasks Tab: </w:t>
      </w:r>
      <w:r>
        <w:rPr>
          <w:color w:val="1A1A1A"/>
          <w:sz w:val="24"/>
        </w:rPr>
        <w:t>Pending tasks assigned to workers for this specific animal.</w:t>
      </w:r>
    </w:p>
    <w:p w14:paraId="5D80C545" w14:textId="77777777" w:rsidR="0010769F" w:rsidRDefault="00000000">
      <w:pPr>
        <w:spacing w:before="76"/>
        <w:ind w:left="209"/>
        <w:rPr>
          <w:color w:val="1A1A1A"/>
          <w:sz w:val="24"/>
        </w:rPr>
      </w:pPr>
      <w:r>
        <w:rPr>
          <w:noProof/>
          <w:lang w:val="en-PH"/>
        </w:rPr>
        <w:drawing>
          <wp:anchor distT="0" distB="0" distL="114300" distR="114300" simplePos="0" relativeHeight="251678208" behindDoc="0" locked="0" layoutInCell="1" allowOverlap="1" wp14:anchorId="655EF35B" wp14:editId="06AACD31">
            <wp:simplePos x="0" y="0"/>
            <wp:positionH relativeFrom="column">
              <wp:posOffset>-281940</wp:posOffset>
            </wp:positionH>
            <wp:positionV relativeFrom="paragraph">
              <wp:posOffset>85725</wp:posOffset>
            </wp:positionV>
            <wp:extent cx="6356985" cy="3034030"/>
            <wp:effectExtent l="0" t="0" r="13335" b="13970"/>
            <wp:wrapNone/>
            <wp:docPr id="128" name="Picture 128" descr="Screenshot 2026-05-05 23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Screenshot 2026-05-05 23350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698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CC355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5A7E507F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3AE2EFF4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2F1C38FC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68C2F11D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19A8D003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C40BAD5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5A4C82FA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44498590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5395CFDC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35541000" w14:textId="77777777" w:rsidR="0010769F" w:rsidRDefault="0010769F">
      <w:pPr>
        <w:spacing w:before="76"/>
        <w:ind w:left="209"/>
        <w:rPr>
          <w:color w:val="1A1A1A"/>
          <w:sz w:val="24"/>
        </w:rPr>
      </w:pPr>
    </w:p>
    <w:p w14:paraId="74F6AB1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360F4C94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3F9A9E7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BF7B81F" w14:textId="77777777" w:rsidR="0010769F" w:rsidRDefault="0010769F">
      <w:pPr>
        <w:pStyle w:val="BodyText"/>
        <w:spacing w:before="13"/>
        <w:rPr>
          <w:rFonts w:ascii="Arial"/>
          <w:b/>
          <w:sz w:val="21"/>
        </w:rPr>
      </w:pPr>
    </w:p>
    <w:p w14:paraId="095F2F64" w14:textId="77777777" w:rsidR="0010769F" w:rsidRDefault="00000000">
      <w:pPr>
        <w:pStyle w:val="BodyText"/>
        <w:ind w:left="29"/>
      </w:pPr>
      <w:r>
        <w:rPr>
          <w:color w:val="1A1A1A"/>
        </w:rPr>
        <w:t>Two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action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buttons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available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modal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header:</w:t>
      </w:r>
    </w:p>
    <w:p w14:paraId="23A9D6A9" w14:textId="77777777" w:rsidR="0010769F" w:rsidRDefault="00000000">
      <w:pPr>
        <w:spacing w:before="264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18E9030" wp14:editId="353E74E7">
            <wp:extent cx="47625" cy="46990"/>
            <wp:effectExtent l="0" t="0" r="0" b="0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"Edit Details" </w:t>
      </w:r>
      <w:r>
        <w:rPr>
          <w:color w:val="1A1A1A"/>
          <w:sz w:val="24"/>
        </w:rPr>
        <w:t>— Opens the editable record form.</w:t>
      </w:r>
    </w:p>
    <w:p w14:paraId="459CE83D" w14:textId="77777777" w:rsidR="0010769F" w:rsidRDefault="00000000">
      <w:pPr>
        <w:pStyle w:val="BodyText"/>
        <w:spacing w:before="219" w:line="364" w:lineRule="auto"/>
        <w:ind w:left="449" w:right="268" w:hanging="240"/>
      </w:pPr>
      <w:r>
        <w:rPr>
          <w:noProof/>
          <w:position w:val="3"/>
        </w:rPr>
        <w:drawing>
          <wp:inline distT="0" distB="0" distL="0" distR="0" wp14:anchorId="3817983C" wp14:editId="7C381939">
            <wp:extent cx="47625" cy="46990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"Quick</w:t>
      </w:r>
      <w:r>
        <w:rPr>
          <w:rFonts w:ascii="Arial" w:hAnsi="Arial"/>
          <w:b/>
          <w:color w:val="1A1A1A"/>
          <w:spacing w:val="-13"/>
        </w:rPr>
        <w:t xml:space="preserve"> </w:t>
      </w:r>
      <w:r>
        <w:rPr>
          <w:rFonts w:ascii="Arial" w:hAnsi="Arial"/>
          <w:b/>
          <w:color w:val="1A1A1A"/>
        </w:rPr>
        <w:t>Assign"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Opens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Assign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Monitoring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Task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modal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deploy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worker task for this specific pig.</w:t>
      </w:r>
    </w:p>
    <w:p w14:paraId="2F8633A5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260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Editing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an</w:t>
      </w:r>
      <w:r>
        <w:rPr>
          <w:rFonts w:ascii="Arial"/>
          <w:b/>
          <w:color w:val="1A1A1A"/>
          <w:spacing w:val="-9"/>
        </w:rPr>
        <w:t xml:space="preserve"> </w:t>
      </w:r>
      <w:r>
        <w:rPr>
          <w:rFonts w:ascii="Arial"/>
          <w:b/>
          <w:color w:val="1A1A1A"/>
        </w:rPr>
        <w:t>Animal's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Record</w:t>
      </w:r>
    </w:p>
    <w:p w14:paraId="4A77FF5B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788C2BA9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Click </w:t>
      </w:r>
      <w:r>
        <w:rPr>
          <w:rFonts w:ascii="Arial"/>
          <w:b/>
          <w:color w:val="1A1A1A"/>
        </w:rPr>
        <w:t xml:space="preserve">"Edit Details" </w:t>
      </w:r>
      <w:r>
        <w:rPr>
          <w:color w:val="1A1A1A"/>
        </w:rPr>
        <w:t>in the Individual Record Modal.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The form allows modification </w:t>
      </w:r>
      <w:r>
        <w:rPr>
          <w:color w:val="1A1A1A"/>
          <w:spacing w:val="-5"/>
        </w:rPr>
        <w:t>of:</w:t>
      </w:r>
    </w:p>
    <w:p w14:paraId="3473D7EC" w14:textId="77777777" w:rsidR="0010769F" w:rsidRDefault="00000000">
      <w:pPr>
        <w:pStyle w:val="Heading3"/>
      </w:pPr>
      <w:r>
        <w:rPr>
          <w:b w:val="0"/>
          <w:noProof/>
          <w:position w:val="3"/>
        </w:rPr>
        <w:drawing>
          <wp:inline distT="0" distB="0" distL="0" distR="0" wp14:anchorId="0F2CA156" wp14:editId="3E361D02">
            <wp:extent cx="47625" cy="4699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1A1A1A"/>
        </w:rPr>
        <w:t>Weight</w:t>
      </w:r>
      <w:r>
        <w:rPr>
          <w:rFonts w:ascii="Arial MT"/>
          <w:b w:val="0"/>
          <w:color w:val="1A1A1A"/>
        </w:rPr>
        <w:t xml:space="preserve">, </w:t>
      </w:r>
      <w:r>
        <w:rPr>
          <w:color w:val="1A1A1A"/>
        </w:rPr>
        <w:t>Birth Date</w:t>
      </w:r>
      <w:r>
        <w:rPr>
          <w:rFonts w:ascii="Arial MT"/>
          <w:b w:val="0"/>
          <w:color w:val="1A1A1A"/>
        </w:rPr>
        <w:t xml:space="preserve">, </w:t>
      </w:r>
      <w:r>
        <w:rPr>
          <w:color w:val="1A1A1A"/>
        </w:rPr>
        <w:t>BCS Score</w:t>
      </w:r>
    </w:p>
    <w:p w14:paraId="5B2F575E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D03BB7B" wp14:editId="533C2AC9">
            <wp:extent cx="47625" cy="46990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 xml:space="preserve">Feeding Activity </w:t>
      </w:r>
      <w:r>
        <w:rPr>
          <w:color w:val="1A1A1A"/>
          <w:sz w:val="24"/>
        </w:rPr>
        <w:t>(Active / Normal / Poor)</w:t>
      </w:r>
    </w:p>
    <w:p w14:paraId="42379ACC" w14:textId="77777777" w:rsidR="0010769F" w:rsidRDefault="00000000">
      <w:pPr>
        <w:pStyle w:val="Heading3"/>
        <w:spacing w:before="219"/>
      </w:pPr>
      <w:r>
        <w:rPr>
          <w:b w:val="0"/>
          <w:noProof/>
          <w:position w:val="3"/>
        </w:rPr>
        <w:lastRenderedPageBreak/>
        <w:drawing>
          <wp:inline distT="0" distB="0" distL="0" distR="0" wp14:anchorId="46423756" wp14:editId="7551C1AB">
            <wp:extent cx="47625" cy="46990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A1A1A"/>
        </w:rPr>
        <w:t>Target Market Weight</w:t>
      </w:r>
    </w:p>
    <w:p w14:paraId="6A3A624B" w14:textId="77777777" w:rsidR="0010769F" w:rsidRDefault="00000000">
      <w:pPr>
        <w:spacing w:before="219"/>
        <w:ind w:left="209"/>
        <w:rPr>
          <w:rFonts w:ascii="Arial"/>
          <w:b/>
          <w:sz w:val="24"/>
        </w:rPr>
      </w:pPr>
      <w:r>
        <w:rPr>
          <w:noProof/>
          <w:position w:val="3"/>
        </w:rPr>
        <w:drawing>
          <wp:inline distT="0" distB="0" distL="0" distR="0" wp14:anchorId="5C7FBEBF" wp14:editId="2BC58885">
            <wp:extent cx="47625" cy="46990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>Admin Remarks / Clinical Notes</w:t>
      </w:r>
    </w:p>
    <w:p w14:paraId="5CD9BD72" w14:textId="77777777" w:rsidR="0010769F" w:rsidRDefault="0010769F">
      <w:pPr>
        <w:pStyle w:val="BodyText"/>
        <w:spacing w:before="18"/>
        <w:rPr>
          <w:rFonts w:ascii="Arial"/>
          <w:b/>
        </w:rPr>
      </w:pPr>
    </w:p>
    <w:p w14:paraId="2845B554" w14:textId="77777777" w:rsidR="0010769F" w:rsidRDefault="00000000">
      <w:pPr>
        <w:ind w:left="29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541315B4" wp14:editId="7B348DDA">
            <wp:simplePos x="0" y="0"/>
            <wp:positionH relativeFrom="column">
              <wp:posOffset>723900</wp:posOffset>
            </wp:positionH>
            <wp:positionV relativeFrom="paragraph">
              <wp:posOffset>1275715</wp:posOffset>
            </wp:positionV>
            <wp:extent cx="4840605" cy="5471795"/>
            <wp:effectExtent l="0" t="0" r="5715" b="14605"/>
            <wp:wrapNone/>
            <wp:docPr id="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"Save Changes" </w:t>
      </w:r>
      <w:r>
        <w:rPr>
          <w:color w:val="1A1A1A"/>
          <w:sz w:val="24"/>
        </w:rPr>
        <w:t xml:space="preserve">to update, or </w:t>
      </w:r>
      <w:r>
        <w:rPr>
          <w:rFonts w:ascii="Arial"/>
          <w:b/>
          <w:color w:val="1A1A1A"/>
          <w:sz w:val="24"/>
        </w:rPr>
        <w:t xml:space="preserve">"Cancel" </w:t>
      </w:r>
      <w:r>
        <w:rPr>
          <w:color w:val="1A1A1A"/>
          <w:sz w:val="24"/>
        </w:rPr>
        <w:t xml:space="preserve">to </w:t>
      </w:r>
      <w:r>
        <w:rPr>
          <w:color w:val="1A1A1A"/>
          <w:spacing w:val="-2"/>
          <w:sz w:val="24"/>
        </w:rPr>
        <w:t>discard</w:t>
      </w:r>
    </w:p>
    <w:p w14:paraId="154A151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5618927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7B88B8C" w14:textId="77777777" w:rsidR="0010769F" w:rsidRDefault="0010769F">
      <w:pPr>
        <w:pStyle w:val="BodyText"/>
        <w:spacing w:before="57"/>
        <w:rPr>
          <w:rFonts w:ascii="Arial"/>
          <w:b/>
          <w:sz w:val="21"/>
        </w:rPr>
      </w:pPr>
    </w:p>
    <w:p w14:paraId="4DCE2DEF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Pig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Lifecycle: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Sell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or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Dispose</w:t>
      </w:r>
    </w:p>
    <w:p w14:paraId="79C50CE0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178BF286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From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animal's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record,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permanently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change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pig's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lifecycle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status to </w:t>
      </w:r>
      <w:r>
        <w:rPr>
          <w:rFonts w:ascii="Arial"/>
          <w:b/>
          <w:color w:val="1A1A1A"/>
        </w:rPr>
        <w:t xml:space="preserve">Sold </w:t>
      </w:r>
      <w:r>
        <w:rPr>
          <w:color w:val="1A1A1A"/>
        </w:rPr>
        <w:t xml:space="preserve">or </w:t>
      </w:r>
      <w:r>
        <w:rPr>
          <w:rFonts w:ascii="Arial"/>
          <w:b/>
          <w:color w:val="1A1A1A"/>
        </w:rPr>
        <w:t>Disposed</w:t>
      </w:r>
      <w:r>
        <w:rPr>
          <w:color w:val="1A1A1A"/>
        </w:rPr>
        <w:t>. This removes the animal from all active counts but preserves its historical data for financial reporting.</w:t>
      </w:r>
    </w:p>
    <w:p w14:paraId="6EE3CFF9" w14:textId="77777777" w:rsidR="0010769F" w:rsidRDefault="0010769F">
      <w:pPr>
        <w:pStyle w:val="BodyText"/>
      </w:pPr>
    </w:p>
    <w:p w14:paraId="34AE86BB" w14:textId="77777777" w:rsidR="0010769F" w:rsidRDefault="0010769F">
      <w:pPr>
        <w:pStyle w:val="BodyText"/>
      </w:pPr>
    </w:p>
    <w:p w14:paraId="267396C4" w14:textId="77777777" w:rsidR="0010769F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2A32E0E1" wp14:editId="7CE9D4CD">
                <wp:simplePos x="0" y="0"/>
                <wp:positionH relativeFrom="page">
                  <wp:posOffset>963295</wp:posOffset>
                </wp:positionH>
                <wp:positionV relativeFrom="paragraph">
                  <wp:posOffset>44450</wp:posOffset>
                </wp:positionV>
                <wp:extent cx="5915025" cy="1905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5BC5C" id="Graphic 59" o:spid="_x0000_s1026" style="position:absolute;margin-left:75.85pt;margin-top:3.5pt;width:465.75pt;height:1.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</w:p>
    <w:p w14:paraId="3B6BA715" w14:textId="77777777" w:rsidR="0010769F" w:rsidRDefault="0010769F">
      <w:pPr>
        <w:pStyle w:val="BodyText"/>
      </w:pPr>
    </w:p>
    <w:p w14:paraId="2BF5AE37" w14:textId="77777777" w:rsidR="0010769F" w:rsidRDefault="0010769F">
      <w:pPr>
        <w:pStyle w:val="BodyText"/>
        <w:spacing w:before="55"/>
      </w:pPr>
    </w:p>
    <w:p w14:paraId="0B2948CE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  <w:spacing w:val="-2"/>
        </w:rPr>
        <w:t>Task</w:t>
      </w:r>
      <w:r>
        <w:rPr>
          <w:color w:val="166533"/>
          <w:spacing w:val="-13"/>
        </w:rPr>
        <w:t xml:space="preserve"> </w:t>
      </w:r>
      <w:r>
        <w:rPr>
          <w:color w:val="166533"/>
          <w:spacing w:val="-2"/>
        </w:rPr>
        <w:t>Deployment</w:t>
      </w:r>
    </w:p>
    <w:p w14:paraId="49DAABA0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64F6FA15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71E4D31D" w14:textId="77777777" w:rsidR="0010769F" w:rsidRDefault="00000000">
      <w:pPr>
        <w:ind w:left="29"/>
        <w:rPr>
          <w:rFonts w:ascii="Arial" w:hAnsi="Arial"/>
          <w:b/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 w:hAnsi="Arial"/>
          <w:b/>
          <w:color w:val="1A1A1A"/>
          <w:sz w:val="24"/>
        </w:rPr>
        <w:t xml:space="preserve">Operations → Farmer </w:t>
      </w:r>
      <w:r>
        <w:rPr>
          <w:rFonts w:ascii="Arial" w:hAnsi="Arial"/>
          <w:b/>
          <w:color w:val="1A1A1A"/>
          <w:spacing w:val="-2"/>
          <w:sz w:val="24"/>
        </w:rPr>
        <w:t>Tasks</w:t>
      </w:r>
    </w:p>
    <w:p w14:paraId="7283F76B" w14:textId="77777777" w:rsidR="0010769F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  <w:lang w:val="en-PH"/>
        </w:rPr>
        <w:drawing>
          <wp:anchor distT="0" distB="0" distL="114300" distR="114300" simplePos="0" relativeHeight="251680256" behindDoc="0" locked="0" layoutInCell="1" allowOverlap="1" wp14:anchorId="3195BE1A" wp14:editId="58AAA836">
            <wp:simplePos x="0" y="0"/>
            <wp:positionH relativeFrom="column">
              <wp:posOffset>-380365</wp:posOffset>
            </wp:positionH>
            <wp:positionV relativeFrom="paragraph">
              <wp:posOffset>60325</wp:posOffset>
            </wp:positionV>
            <wp:extent cx="6539230" cy="3118485"/>
            <wp:effectExtent l="0" t="0" r="13970" b="5715"/>
            <wp:wrapNone/>
            <wp:docPr id="131" name="Picture 131" descr="Screenshot 2026-05-05 23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Screenshot 2026-05-05 2336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7B5B0" w14:textId="77777777" w:rsidR="0010769F" w:rsidRDefault="0010769F">
      <w:pPr>
        <w:pStyle w:val="BodyText"/>
        <w:rPr>
          <w:rFonts w:ascii="Arial"/>
          <w:b/>
        </w:rPr>
      </w:pPr>
    </w:p>
    <w:p w14:paraId="61C1F77A" w14:textId="77777777" w:rsidR="0010769F" w:rsidRDefault="0010769F">
      <w:pPr>
        <w:pStyle w:val="BodyText"/>
        <w:rPr>
          <w:rFonts w:ascii="Arial"/>
          <w:b/>
        </w:rPr>
      </w:pPr>
    </w:p>
    <w:p w14:paraId="693FFBA7" w14:textId="77777777" w:rsidR="0010769F" w:rsidRDefault="0010769F">
      <w:pPr>
        <w:pStyle w:val="BodyText"/>
        <w:rPr>
          <w:rFonts w:ascii="Arial"/>
          <w:b/>
        </w:rPr>
      </w:pPr>
    </w:p>
    <w:p w14:paraId="56A62AEE" w14:textId="77777777" w:rsidR="0010769F" w:rsidRDefault="0010769F">
      <w:pPr>
        <w:pStyle w:val="BodyText"/>
        <w:rPr>
          <w:rFonts w:ascii="Arial"/>
          <w:b/>
        </w:rPr>
      </w:pPr>
    </w:p>
    <w:p w14:paraId="3FC9D091" w14:textId="77777777" w:rsidR="0010769F" w:rsidRDefault="0010769F">
      <w:pPr>
        <w:pStyle w:val="BodyText"/>
        <w:rPr>
          <w:rFonts w:ascii="Arial"/>
          <w:b/>
        </w:rPr>
      </w:pPr>
    </w:p>
    <w:p w14:paraId="3C5317ED" w14:textId="77777777" w:rsidR="0010769F" w:rsidRDefault="0010769F">
      <w:pPr>
        <w:pStyle w:val="BodyText"/>
        <w:rPr>
          <w:rFonts w:ascii="Arial"/>
          <w:b/>
        </w:rPr>
      </w:pPr>
    </w:p>
    <w:p w14:paraId="5AC9C35A" w14:textId="77777777" w:rsidR="0010769F" w:rsidRDefault="0010769F">
      <w:pPr>
        <w:pStyle w:val="BodyText"/>
        <w:rPr>
          <w:rFonts w:ascii="Arial"/>
          <w:b/>
        </w:rPr>
      </w:pPr>
    </w:p>
    <w:p w14:paraId="09582EE3" w14:textId="77777777" w:rsidR="0010769F" w:rsidRDefault="0010769F">
      <w:pPr>
        <w:pStyle w:val="BodyText"/>
        <w:rPr>
          <w:rFonts w:ascii="Arial"/>
          <w:b/>
        </w:rPr>
      </w:pPr>
    </w:p>
    <w:p w14:paraId="170B701E" w14:textId="77777777" w:rsidR="0010769F" w:rsidRDefault="0010769F">
      <w:pPr>
        <w:pStyle w:val="BodyText"/>
        <w:rPr>
          <w:rFonts w:ascii="Arial"/>
          <w:b/>
        </w:rPr>
      </w:pPr>
    </w:p>
    <w:p w14:paraId="2CD8E479" w14:textId="77777777" w:rsidR="0010769F" w:rsidRDefault="0010769F">
      <w:pPr>
        <w:pStyle w:val="BodyText"/>
        <w:rPr>
          <w:rFonts w:ascii="Arial"/>
          <w:b/>
        </w:rPr>
      </w:pPr>
    </w:p>
    <w:p w14:paraId="17C1CAEE" w14:textId="77777777" w:rsidR="0010769F" w:rsidRDefault="0010769F">
      <w:pPr>
        <w:pStyle w:val="BodyText"/>
        <w:rPr>
          <w:rFonts w:ascii="Arial"/>
          <w:b/>
        </w:rPr>
      </w:pPr>
    </w:p>
    <w:p w14:paraId="0092BF31" w14:textId="77777777" w:rsidR="0010769F" w:rsidRDefault="0010769F">
      <w:pPr>
        <w:pStyle w:val="BodyText"/>
        <w:rPr>
          <w:rFonts w:ascii="Arial"/>
          <w:b/>
        </w:rPr>
      </w:pPr>
    </w:p>
    <w:p w14:paraId="18BD6D28" w14:textId="77777777" w:rsidR="0010769F" w:rsidRDefault="0010769F">
      <w:pPr>
        <w:pStyle w:val="BodyText"/>
        <w:rPr>
          <w:rFonts w:ascii="Arial"/>
          <w:b/>
        </w:rPr>
      </w:pPr>
    </w:p>
    <w:p w14:paraId="36114D68" w14:textId="77777777" w:rsidR="0010769F" w:rsidRDefault="0010769F">
      <w:pPr>
        <w:pStyle w:val="BodyText"/>
        <w:rPr>
          <w:rFonts w:ascii="Arial"/>
          <w:b/>
        </w:rPr>
      </w:pPr>
    </w:p>
    <w:p w14:paraId="50D364C3" w14:textId="77777777" w:rsidR="0010769F" w:rsidRDefault="0010769F">
      <w:pPr>
        <w:pStyle w:val="BodyText"/>
        <w:rPr>
          <w:rFonts w:ascii="Arial"/>
          <w:b/>
        </w:rPr>
      </w:pPr>
    </w:p>
    <w:p w14:paraId="58CD640E" w14:textId="77777777" w:rsidR="0010769F" w:rsidRDefault="0010769F">
      <w:pPr>
        <w:pStyle w:val="BodyText"/>
        <w:rPr>
          <w:rFonts w:ascii="Arial"/>
          <w:b/>
          <w:sz w:val="21"/>
          <w:lang w:val="en-PH"/>
        </w:rPr>
      </w:pPr>
    </w:p>
    <w:p w14:paraId="5A84576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221A2752" w14:textId="77777777" w:rsidR="0010769F" w:rsidRDefault="0010769F">
      <w:pPr>
        <w:pStyle w:val="BodyText"/>
        <w:spacing w:before="13"/>
        <w:rPr>
          <w:rFonts w:ascii="Arial"/>
          <w:b/>
          <w:sz w:val="21"/>
        </w:rPr>
      </w:pPr>
    </w:p>
    <w:p w14:paraId="606335E6" w14:textId="77777777" w:rsidR="0010769F" w:rsidRDefault="00000000">
      <w:pPr>
        <w:pStyle w:val="BodyText"/>
        <w:spacing w:line="364" w:lineRule="auto"/>
        <w:ind w:left="29" w:right="345"/>
      </w:pP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Deployment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Board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displays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assigned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tasks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due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date,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assigned worker, target scope (pen or individual pig), progress bar, and current status.</w:t>
      </w:r>
    </w:p>
    <w:p w14:paraId="5917B2D6" w14:textId="77777777" w:rsidR="0010769F" w:rsidRDefault="0010769F">
      <w:pPr>
        <w:pStyle w:val="BodyText"/>
      </w:pPr>
    </w:p>
    <w:p w14:paraId="7D34A65D" w14:textId="77777777" w:rsidR="0010769F" w:rsidRDefault="0010769F">
      <w:pPr>
        <w:pStyle w:val="BodyText"/>
        <w:spacing w:before="247"/>
      </w:pPr>
    </w:p>
    <w:p w14:paraId="67DF29D4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1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Deploying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New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4"/>
        </w:rPr>
        <w:t>Task</w:t>
      </w:r>
    </w:p>
    <w:p w14:paraId="7754A784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05AB7CAD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>Click</w:t>
      </w:r>
      <w:r>
        <w:rPr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"Deploy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Task"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open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New</w:t>
      </w:r>
      <w:r>
        <w:rPr>
          <w:rFonts w:ascii="Arial"/>
          <w:b/>
          <w:color w:val="1A1A1A"/>
          <w:spacing w:val="-1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Assignment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color w:val="1A1A1A"/>
          <w:spacing w:val="-2"/>
          <w:sz w:val="24"/>
        </w:rPr>
        <w:t>modal.</w:t>
      </w:r>
    </w:p>
    <w:p w14:paraId="1EDAA6EE" w14:textId="77777777" w:rsidR="0010769F" w:rsidRDefault="0010769F">
      <w:pPr>
        <w:pStyle w:val="BodyText"/>
      </w:pPr>
    </w:p>
    <w:p w14:paraId="4542C723" w14:textId="77777777" w:rsidR="0010769F" w:rsidRDefault="0010769F">
      <w:pPr>
        <w:pStyle w:val="BodyText"/>
        <w:spacing w:before="252"/>
      </w:pPr>
    </w:p>
    <w:p w14:paraId="2DDE58EA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Fill in the following </w:t>
      </w:r>
      <w:r>
        <w:rPr>
          <w:color w:val="1A1A1A"/>
          <w:spacing w:val="-2"/>
        </w:rPr>
        <w:t>fields:</w:t>
      </w:r>
    </w:p>
    <w:p w14:paraId="4605E29F" w14:textId="77777777" w:rsidR="0010769F" w:rsidRDefault="00000000">
      <w:pPr>
        <w:spacing w:before="264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47488" behindDoc="0" locked="0" layoutInCell="1" allowOverlap="1" wp14:anchorId="2604055F" wp14:editId="034EDA9E">
                <wp:simplePos x="0" y="0"/>
                <wp:positionH relativeFrom="page">
                  <wp:posOffset>1047115</wp:posOffset>
                </wp:positionH>
                <wp:positionV relativeFrom="paragraph">
                  <wp:posOffset>243840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5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0D0D" id="Graphic 61" o:spid="_x0000_s1026" style="position:absolute;margin-left:82.45pt;margin-top:19.2pt;width:3.75pt;height:3.7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" path="m26970,47615r-6316,l17617,47010,,26956,,20650,20654,r6316,l47625,23812r-1,314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A1A1A"/>
          <w:sz w:val="24"/>
        </w:rPr>
        <w:t>Task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Objective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i/>
          <w:color w:val="1A1A1A"/>
          <w:sz w:val="24"/>
        </w:rPr>
        <w:t>(required)</w:t>
      </w:r>
      <w:r>
        <w:rPr>
          <w:rFonts w:ascii="Arial" w:hAnsi="Arial"/>
          <w:i/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16"/>
          <w:sz w:val="24"/>
        </w:rPr>
        <w:t xml:space="preserve"> </w:t>
      </w:r>
      <w:r>
        <w:rPr>
          <w:color w:val="1A1A1A"/>
          <w:sz w:val="24"/>
        </w:rPr>
        <w:t>short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title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task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(e.g.,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"Health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pacing w:val="-2"/>
          <w:sz w:val="24"/>
        </w:rPr>
        <w:t>Inspection").</w:t>
      </w:r>
    </w:p>
    <w:p w14:paraId="6AD3D0E4" w14:textId="77777777" w:rsidR="0010769F" w:rsidRDefault="0010769F">
      <w:pPr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5B01A094" w14:textId="77777777" w:rsidR="0010769F" w:rsidRDefault="00000000">
      <w:pPr>
        <w:pStyle w:val="BodyText"/>
        <w:spacing w:before="94" w:line="364" w:lineRule="auto"/>
        <w:ind w:left="449" w:hanging="240"/>
      </w:pPr>
      <w:r>
        <w:rPr>
          <w:noProof/>
          <w:position w:val="3"/>
        </w:rPr>
        <w:lastRenderedPageBreak/>
        <w:drawing>
          <wp:inline distT="0" distB="0" distL="0" distR="0" wp14:anchorId="03258F5B" wp14:editId="52F95320">
            <wp:extent cx="47625" cy="46990"/>
            <wp:effectExtent l="0" t="0" r="0" b="0"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Protocol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rFonts w:ascii="Arial" w:hAnsi="Arial"/>
          <w:b/>
          <w:color w:val="1A1A1A"/>
        </w:rPr>
        <w:t>Details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Specific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instructions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worker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(e.g.,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"Check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swollen joints and skin redness.").</w:t>
      </w:r>
    </w:p>
    <w:p w14:paraId="687A4161" w14:textId="77777777" w:rsidR="0010769F" w:rsidRDefault="00000000">
      <w:pPr>
        <w:spacing w:before="76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1F6E4E3" wp14:editId="37B7AABD">
            <wp:extent cx="47625" cy="46990"/>
            <wp:effectExtent l="0" t="0" r="0" b="0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Assign Personnel </w:t>
      </w:r>
      <w:r>
        <w:rPr>
          <w:rFonts w:ascii="Arial" w:hAnsi="Arial"/>
          <w:i/>
          <w:color w:val="1A1A1A"/>
          <w:sz w:val="24"/>
        </w:rPr>
        <w:t xml:space="preserve">(required) </w:t>
      </w:r>
      <w:r>
        <w:rPr>
          <w:color w:val="1A1A1A"/>
          <w:sz w:val="24"/>
        </w:rPr>
        <w:t>— Select a Farm Worker from the dropdown.</w:t>
      </w:r>
    </w:p>
    <w:p w14:paraId="352B0A7E" w14:textId="77777777" w:rsidR="0010769F" w:rsidRDefault="00000000">
      <w:pPr>
        <w:pStyle w:val="BodyText"/>
        <w:spacing w:before="219"/>
        <w:ind w:left="209"/>
      </w:pPr>
      <w:r>
        <w:rPr>
          <w:noProof/>
          <w:position w:val="3"/>
        </w:rPr>
        <w:drawing>
          <wp:inline distT="0" distB="0" distL="0" distR="0" wp14:anchorId="1C1DD912" wp14:editId="401D5B29">
            <wp:extent cx="47625" cy="46990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</w:rPr>
        <w:t xml:space="preserve">Target Pen </w:t>
      </w:r>
      <w:r>
        <w:rPr>
          <w:color w:val="1A1A1A"/>
        </w:rPr>
        <w:t>— Select a specific pen or "General" for farm-wide tasks.</w:t>
      </w:r>
    </w:p>
    <w:p w14:paraId="4F3E5EF6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13F02A5" wp14:editId="29554A1C">
            <wp:extent cx="47625" cy="46990"/>
            <wp:effectExtent l="0" t="0" r="0" b="0"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Target Pig (Optional) </w:t>
      </w:r>
      <w:r>
        <w:rPr>
          <w:color w:val="1A1A1A"/>
          <w:sz w:val="24"/>
        </w:rPr>
        <w:t>— Narrow the task down to a single animal.</w:t>
      </w:r>
    </w:p>
    <w:p w14:paraId="26CDDF62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808E9AA" wp14:editId="18F90244">
            <wp:extent cx="47625" cy="46990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Deployment Deadline </w:t>
      </w:r>
      <w:r>
        <w:rPr>
          <w:rFonts w:ascii="Arial" w:hAnsi="Arial"/>
          <w:i/>
          <w:color w:val="1A1A1A"/>
          <w:sz w:val="24"/>
        </w:rPr>
        <w:t xml:space="preserve">(required) </w:t>
      </w:r>
      <w:r>
        <w:rPr>
          <w:color w:val="1A1A1A"/>
          <w:sz w:val="24"/>
        </w:rPr>
        <w:t>— The due date for task completion.</w:t>
      </w:r>
    </w:p>
    <w:p w14:paraId="42FF682D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3D8A693" wp14:editId="497B0DE6">
            <wp:extent cx="47625" cy="46990"/>
            <wp:effectExtent l="0" t="0" r="0" b="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Task Priority </w:t>
      </w:r>
      <w:r>
        <w:rPr>
          <w:color w:val="1A1A1A"/>
          <w:sz w:val="24"/>
        </w:rPr>
        <w:t>— Low / Medium / High / Critical.</w:t>
      </w:r>
    </w:p>
    <w:p w14:paraId="5B4C5B51" w14:textId="77777777" w:rsidR="0010769F" w:rsidRDefault="0010769F">
      <w:pPr>
        <w:pStyle w:val="BodyText"/>
        <w:spacing w:before="18"/>
      </w:pPr>
    </w:p>
    <w:p w14:paraId="1B580B85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Click</w:t>
      </w:r>
      <w:r>
        <w:rPr>
          <w:color w:val="1A1A1A"/>
          <w:spacing w:val="-5"/>
        </w:rPr>
        <w:t xml:space="preserve"> </w:t>
      </w:r>
      <w:r>
        <w:rPr>
          <w:rFonts w:ascii="Arial"/>
          <w:b/>
          <w:color w:val="1A1A1A"/>
        </w:rPr>
        <w:t>"Deploy</w:t>
      </w:r>
      <w:r>
        <w:rPr>
          <w:rFonts w:ascii="Arial"/>
          <w:b/>
          <w:color w:val="1A1A1A"/>
          <w:spacing w:val="-5"/>
        </w:rPr>
        <w:t xml:space="preserve"> </w:t>
      </w:r>
      <w:r>
        <w:rPr>
          <w:rFonts w:ascii="Arial"/>
          <w:b/>
          <w:color w:val="1A1A1A"/>
        </w:rPr>
        <w:t>Task"</w:t>
      </w:r>
      <w:r>
        <w:rPr>
          <w:rFonts w:ascii="Arial"/>
          <w:b/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save.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Workers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receive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task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mobile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 xml:space="preserve">dashboard </w:t>
      </w:r>
      <w:r>
        <w:rPr>
          <w:color w:val="1A1A1A"/>
          <w:spacing w:val="-2"/>
        </w:rPr>
        <w:t>instantly.</w:t>
      </w:r>
    </w:p>
    <w:p w14:paraId="1BBE9FAC" w14:textId="77777777" w:rsidR="0010769F" w:rsidRDefault="00000000">
      <w:pPr>
        <w:pStyle w:val="BodyText"/>
        <w:rPr>
          <w:lang w:val="en-PH"/>
        </w:rPr>
      </w:pPr>
      <w:r>
        <w:rPr>
          <w:noProof/>
          <w:lang w:val="en-PH"/>
        </w:rPr>
        <w:drawing>
          <wp:anchor distT="0" distB="0" distL="114300" distR="114300" simplePos="0" relativeHeight="251681280" behindDoc="0" locked="0" layoutInCell="1" allowOverlap="1" wp14:anchorId="10D108C0" wp14:editId="3E495935">
            <wp:simplePos x="0" y="0"/>
            <wp:positionH relativeFrom="column">
              <wp:posOffset>-297180</wp:posOffset>
            </wp:positionH>
            <wp:positionV relativeFrom="paragraph">
              <wp:posOffset>15240</wp:posOffset>
            </wp:positionV>
            <wp:extent cx="6517005" cy="3514090"/>
            <wp:effectExtent l="0" t="0" r="5715" b="6350"/>
            <wp:wrapNone/>
            <wp:docPr id="132" name="Picture 132" descr="Screenshot 2026-05-05 23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Screenshot 2026-05-05 23380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1700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03F5B" w14:textId="77777777" w:rsidR="0010769F" w:rsidRDefault="0010769F">
      <w:pPr>
        <w:pStyle w:val="BodyText"/>
        <w:rPr>
          <w:lang w:val="en-PH"/>
        </w:rPr>
      </w:pPr>
    </w:p>
    <w:p w14:paraId="538B76E6" w14:textId="77777777" w:rsidR="0010769F" w:rsidRDefault="0010769F">
      <w:pPr>
        <w:pStyle w:val="BodyText"/>
        <w:rPr>
          <w:lang w:val="en-PH"/>
        </w:rPr>
      </w:pPr>
    </w:p>
    <w:p w14:paraId="285D44AD" w14:textId="77777777" w:rsidR="0010769F" w:rsidRDefault="0010769F">
      <w:pPr>
        <w:pStyle w:val="BodyText"/>
        <w:rPr>
          <w:lang w:val="en-PH"/>
        </w:rPr>
      </w:pPr>
    </w:p>
    <w:p w14:paraId="1D2062A3" w14:textId="77777777" w:rsidR="0010769F" w:rsidRDefault="0010769F">
      <w:pPr>
        <w:pStyle w:val="BodyText"/>
        <w:rPr>
          <w:lang w:val="en-PH"/>
        </w:rPr>
      </w:pPr>
    </w:p>
    <w:p w14:paraId="7E74CD1F" w14:textId="77777777" w:rsidR="0010769F" w:rsidRDefault="0010769F">
      <w:pPr>
        <w:pStyle w:val="BodyText"/>
        <w:rPr>
          <w:lang w:val="en-PH"/>
        </w:rPr>
      </w:pPr>
    </w:p>
    <w:p w14:paraId="61EE0A28" w14:textId="77777777" w:rsidR="0010769F" w:rsidRDefault="0010769F">
      <w:pPr>
        <w:pStyle w:val="BodyText"/>
        <w:rPr>
          <w:lang w:val="en-PH"/>
        </w:rPr>
      </w:pPr>
    </w:p>
    <w:p w14:paraId="04088FF4" w14:textId="77777777" w:rsidR="0010769F" w:rsidRDefault="0010769F">
      <w:pPr>
        <w:pStyle w:val="BodyText"/>
        <w:rPr>
          <w:lang w:val="en-PH"/>
        </w:rPr>
      </w:pPr>
    </w:p>
    <w:p w14:paraId="57873AF0" w14:textId="77777777" w:rsidR="0010769F" w:rsidRDefault="0010769F">
      <w:pPr>
        <w:pStyle w:val="BodyText"/>
        <w:rPr>
          <w:lang w:val="en-PH"/>
        </w:rPr>
      </w:pPr>
    </w:p>
    <w:p w14:paraId="79ECE4F9" w14:textId="77777777" w:rsidR="0010769F" w:rsidRDefault="0010769F">
      <w:pPr>
        <w:pStyle w:val="BodyText"/>
        <w:rPr>
          <w:lang w:val="en-PH"/>
        </w:rPr>
      </w:pPr>
    </w:p>
    <w:p w14:paraId="101911DB" w14:textId="77777777" w:rsidR="0010769F" w:rsidRDefault="0010769F">
      <w:pPr>
        <w:pStyle w:val="BodyText"/>
      </w:pPr>
    </w:p>
    <w:p w14:paraId="2CCEB987" w14:textId="77777777" w:rsidR="0010769F" w:rsidRDefault="0010769F">
      <w:pPr>
        <w:pStyle w:val="BodyText"/>
        <w:spacing w:before="161"/>
      </w:pPr>
    </w:p>
    <w:p w14:paraId="11B04803" w14:textId="77777777" w:rsidR="0010769F" w:rsidRDefault="0010769F">
      <w:pPr>
        <w:pStyle w:val="BodyText"/>
        <w:spacing w:before="161"/>
      </w:pPr>
    </w:p>
    <w:p w14:paraId="32C75802" w14:textId="77777777" w:rsidR="0010769F" w:rsidRDefault="0010769F">
      <w:pPr>
        <w:pStyle w:val="BodyText"/>
        <w:spacing w:before="161"/>
      </w:pPr>
    </w:p>
    <w:p w14:paraId="2488120E" w14:textId="77777777" w:rsidR="0010769F" w:rsidRDefault="0010769F">
      <w:pPr>
        <w:pStyle w:val="BodyText"/>
        <w:spacing w:before="161"/>
      </w:pPr>
    </w:p>
    <w:p w14:paraId="132967F3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368585FB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3B71CA92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7751B75" w14:textId="77777777" w:rsidR="0010769F" w:rsidRDefault="0010769F">
      <w:pPr>
        <w:pStyle w:val="BodyText"/>
        <w:spacing w:before="159"/>
        <w:rPr>
          <w:rFonts w:ascii="Arial"/>
          <w:b/>
          <w:sz w:val="21"/>
        </w:rPr>
      </w:pPr>
    </w:p>
    <w:p w14:paraId="02AB17DF" w14:textId="77777777" w:rsidR="0010769F" w:rsidRDefault="00000000">
      <w:pPr>
        <w:spacing w:before="1" w:line="364" w:lineRule="auto"/>
        <w:ind w:left="29"/>
        <w:rPr>
          <w:sz w:val="24"/>
        </w:rPr>
      </w:pPr>
      <w:r>
        <w:rPr>
          <w:rFonts w:ascii="Arial"/>
          <w:b/>
          <w:color w:val="1A1A1A"/>
          <w:sz w:val="24"/>
        </w:rPr>
        <w:t>Important:</w:t>
      </w:r>
      <w:r>
        <w:rPr>
          <w:rFonts w:ascii="Arial"/>
          <w:b/>
          <w:color w:val="1A1A1A"/>
          <w:spacing w:val="-11"/>
          <w:sz w:val="24"/>
        </w:rPr>
        <w:t xml:space="preserve"> </w:t>
      </w:r>
      <w:r>
        <w:rPr>
          <w:color w:val="1A1A1A"/>
          <w:sz w:val="24"/>
        </w:rPr>
        <w:t>Tasks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High,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Urgent,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or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Critical</w:t>
      </w:r>
      <w:r>
        <w:rPr>
          <w:rFonts w:ascii="Arial"/>
          <w:b/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priority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cannot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be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partially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saved. Workers must mark them as 100% complete in a single submission.</w:t>
      </w:r>
    </w:p>
    <w:p w14:paraId="78BF7A9C" w14:textId="77777777" w:rsidR="0010769F" w:rsidRDefault="0010769F">
      <w:pPr>
        <w:pStyle w:val="BodyText"/>
      </w:pPr>
    </w:p>
    <w:p w14:paraId="64CFA024" w14:textId="77777777" w:rsidR="0010769F" w:rsidRDefault="0010769F">
      <w:pPr>
        <w:pStyle w:val="BodyText"/>
        <w:spacing w:before="247"/>
      </w:pPr>
    </w:p>
    <w:p w14:paraId="0C3F8463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Quick</w:t>
      </w:r>
      <w:r>
        <w:rPr>
          <w:rFonts w:ascii="Arial"/>
          <w:b/>
          <w:color w:val="1A1A1A"/>
          <w:spacing w:val="-9"/>
        </w:rPr>
        <w:t xml:space="preserve"> </w:t>
      </w:r>
      <w:r>
        <w:rPr>
          <w:rFonts w:ascii="Arial"/>
          <w:b/>
          <w:color w:val="1A1A1A"/>
        </w:rPr>
        <w:t>Assign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(from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Pig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Record)</w:t>
      </w:r>
    </w:p>
    <w:p w14:paraId="7BC66E60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068563B9" w14:textId="77777777" w:rsidR="0010769F" w:rsidRDefault="00000000">
      <w:pPr>
        <w:spacing w:before="1" w:line="364" w:lineRule="auto"/>
        <w:ind w:left="29"/>
        <w:rPr>
          <w:sz w:val="24"/>
        </w:rPr>
      </w:pPr>
      <w:r>
        <w:rPr>
          <w:color w:val="1A1A1A"/>
          <w:sz w:val="24"/>
        </w:rPr>
        <w:t>When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viewing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individual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animal's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record,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click</w:t>
      </w:r>
      <w:r>
        <w:rPr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"Quick</w:t>
      </w:r>
      <w:r>
        <w:rPr>
          <w:rFonts w:ascii="Arial"/>
          <w:b/>
          <w:color w:val="1A1A1A"/>
          <w:spacing w:val="-1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Assign"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open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 xml:space="preserve">Assign Monitoring Task </w:t>
      </w:r>
      <w:r>
        <w:rPr>
          <w:color w:val="1A1A1A"/>
          <w:sz w:val="24"/>
        </w:rPr>
        <w:t xml:space="preserve">modal. </w:t>
      </w:r>
      <w:proofErr w:type="gramStart"/>
      <w:r>
        <w:rPr>
          <w:color w:val="1A1A1A"/>
          <w:sz w:val="24"/>
        </w:rPr>
        <w:t>This pre-fills</w:t>
      </w:r>
      <w:proofErr w:type="gramEnd"/>
      <w:r>
        <w:rPr>
          <w:color w:val="1A1A1A"/>
          <w:sz w:val="24"/>
        </w:rPr>
        <w:t xml:space="preserve"> the pig and pen context automatically.</w:t>
      </w:r>
    </w:p>
    <w:p w14:paraId="464F53A6" w14:textId="77777777" w:rsidR="0010769F" w:rsidRDefault="0010769F">
      <w:pPr>
        <w:pStyle w:val="BodyText"/>
        <w:rPr>
          <w:lang w:val="en-PH"/>
        </w:rPr>
      </w:pPr>
    </w:p>
    <w:p w14:paraId="6C48DDEB" w14:textId="77777777" w:rsidR="0010769F" w:rsidRDefault="0010769F">
      <w:pPr>
        <w:pStyle w:val="BodyText"/>
      </w:pPr>
    </w:p>
    <w:p w14:paraId="42767FAD" w14:textId="77777777" w:rsidR="0010769F" w:rsidRDefault="0010769F">
      <w:pPr>
        <w:pStyle w:val="BodyText"/>
      </w:pPr>
    </w:p>
    <w:p w14:paraId="570CDAB3" w14:textId="77777777" w:rsidR="0010769F" w:rsidRDefault="0010769F">
      <w:pPr>
        <w:pStyle w:val="BodyText"/>
      </w:pPr>
    </w:p>
    <w:p w14:paraId="232EF07A" w14:textId="77777777" w:rsidR="0010769F" w:rsidRDefault="0010769F">
      <w:pPr>
        <w:pStyle w:val="BodyText"/>
      </w:pPr>
    </w:p>
    <w:p w14:paraId="5ACC3DED" w14:textId="77777777" w:rsidR="0010769F" w:rsidRDefault="00000000">
      <w:pPr>
        <w:pStyle w:val="BodyText"/>
      </w:pPr>
      <w:r>
        <w:rPr>
          <w:noProof/>
          <w:lang w:val="en-PH"/>
        </w:rPr>
        <w:lastRenderedPageBreak/>
        <w:drawing>
          <wp:anchor distT="0" distB="0" distL="114300" distR="114300" simplePos="0" relativeHeight="251682304" behindDoc="0" locked="0" layoutInCell="1" allowOverlap="1" wp14:anchorId="1EF02D95" wp14:editId="7F11731C">
            <wp:simplePos x="0" y="0"/>
            <wp:positionH relativeFrom="column">
              <wp:posOffset>137160</wp:posOffset>
            </wp:positionH>
            <wp:positionV relativeFrom="paragraph">
              <wp:posOffset>-12065</wp:posOffset>
            </wp:positionV>
            <wp:extent cx="5937250" cy="3999230"/>
            <wp:effectExtent l="0" t="0" r="6350" b="8890"/>
            <wp:wrapNone/>
            <wp:docPr id="133" name="Picture 133" descr="Screenshot 2026-05-05 23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Screenshot 2026-05-05 23370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0A37B" w14:textId="77777777" w:rsidR="0010769F" w:rsidRDefault="0010769F">
      <w:pPr>
        <w:pStyle w:val="BodyText"/>
      </w:pPr>
    </w:p>
    <w:p w14:paraId="443CA596" w14:textId="77777777" w:rsidR="0010769F" w:rsidRDefault="0010769F">
      <w:pPr>
        <w:pStyle w:val="BodyText"/>
      </w:pPr>
    </w:p>
    <w:p w14:paraId="65A947A7" w14:textId="77777777" w:rsidR="0010769F" w:rsidRDefault="0010769F">
      <w:pPr>
        <w:pStyle w:val="BodyText"/>
      </w:pPr>
    </w:p>
    <w:p w14:paraId="2A2EBB8B" w14:textId="77777777" w:rsidR="0010769F" w:rsidRDefault="0010769F">
      <w:pPr>
        <w:pStyle w:val="BodyText"/>
      </w:pPr>
    </w:p>
    <w:p w14:paraId="5DDD9039" w14:textId="77777777" w:rsidR="0010769F" w:rsidRDefault="0010769F">
      <w:pPr>
        <w:pStyle w:val="BodyText"/>
      </w:pPr>
    </w:p>
    <w:p w14:paraId="17F2B48C" w14:textId="77777777" w:rsidR="0010769F" w:rsidRDefault="0010769F">
      <w:pPr>
        <w:pStyle w:val="BodyText"/>
      </w:pPr>
    </w:p>
    <w:p w14:paraId="55053088" w14:textId="77777777" w:rsidR="0010769F" w:rsidRDefault="0010769F">
      <w:pPr>
        <w:pStyle w:val="BodyText"/>
      </w:pPr>
    </w:p>
    <w:p w14:paraId="4323AACC" w14:textId="77777777" w:rsidR="0010769F" w:rsidRDefault="0010769F">
      <w:pPr>
        <w:pStyle w:val="BodyText"/>
      </w:pPr>
    </w:p>
    <w:p w14:paraId="4A5C2256" w14:textId="77777777" w:rsidR="0010769F" w:rsidRDefault="00000000">
      <w:pPr>
        <w:pStyle w:val="BodyText"/>
      </w:pPr>
      <w:r>
        <w:br/>
      </w:r>
    </w:p>
    <w:p w14:paraId="4B9E08FF" w14:textId="77777777" w:rsidR="0010769F" w:rsidRDefault="0010769F">
      <w:pPr>
        <w:pStyle w:val="BodyText"/>
      </w:pPr>
    </w:p>
    <w:p w14:paraId="08CBEA9E" w14:textId="77777777" w:rsidR="0010769F" w:rsidRDefault="0010769F">
      <w:pPr>
        <w:pStyle w:val="BodyText"/>
      </w:pPr>
    </w:p>
    <w:p w14:paraId="11F469EC" w14:textId="77777777" w:rsidR="0010769F" w:rsidRDefault="0010769F">
      <w:pPr>
        <w:pStyle w:val="BodyText"/>
      </w:pPr>
    </w:p>
    <w:p w14:paraId="689030E3" w14:textId="77777777" w:rsidR="0010769F" w:rsidRDefault="0010769F">
      <w:pPr>
        <w:pStyle w:val="BodyText"/>
      </w:pPr>
    </w:p>
    <w:p w14:paraId="7EB07078" w14:textId="77777777" w:rsidR="0010769F" w:rsidRDefault="0010769F">
      <w:pPr>
        <w:pStyle w:val="BodyText"/>
      </w:pPr>
    </w:p>
    <w:p w14:paraId="51D79D09" w14:textId="77777777" w:rsidR="0010769F" w:rsidRDefault="0010769F">
      <w:pPr>
        <w:pStyle w:val="BodyText"/>
      </w:pPr>
    </w:p>
    <w:p w14:paraId="57B03C68" w14:textId="77777777" w:rsidR="0010769F" w:rsidRDefault="0010769F">
      <w:pPr>
        <w:pStyle w:val="BodyText"/>
      </w:pPr>
    </w:p>
    <w:p w14:paraId="1F0A4F54" w14:textId="77777777" w:rsidR="0010769F" w:rsidRDefault="0010769F">
      <w:pPr>
        <w:pStyle w:val="BodyText"/>
      </w:pPr>
    </w:p>
    <w:p w14:paraId="6992126B" w14:textId="77777777" w:rsidR="0010769F" w:rsidRDefault="0010769F">
      <w:pPr>
        <w:pStyle w:val="BodyText"/>
      </w:pPr>
    </w:p>
    <w:p w14:paraId="23D988F6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B68030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1049368E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3BEA7BF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24363323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4E549D01" w14:textId="77777777" w:rsidR="0010769F" w:rsidRDefault="0010769F">
      <w:pPr>
        <w:pStyle w:val="BodyText"/>
        <w:spacing w:before="56"/>
        <w:rPr>
          <w:rFonts w:ascii="Arial"/>
          <w:b/>
          <w:sz w:val="21"/>
        </w:rPr>
      </w:pPr>
    </w:p>
    <w:p w14:paraId="1F1820A8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1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Deleting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4"/>
        </w:rPr>
        <w:t>Task</w:t>
      </w:r>
    </w:p>
    <w:p w14:paraId="7BA99915" w14:textId="77777777" w:rsidR="0010769F" w:rsidRDefault="00000000">
      <w:pPr>
        <w:pStyle w:val="BodyText"/>
        <w:spacing w:before="234" w:line="352" w:lineRule="auto"/>
        <w:ind w:left="29" w:right="345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5B79EC09" wp14:editId="6F6100A4">
                <wp:simplePos x="0" y="0"/>
                <wp:positionH relativeFrom="page">
                  <wp:posOffset>932815</wp:posOffset>
                </wp:positionH>
                <wp:positionV relativeFrom="paragraph">
                  <wp:posOffset>1284605</wp:posOffset>
                </wp:positionV>
                <wp:extent cx="5915025" cy="19050"/>
                <wp:effectExtent l="0" t="0" r="0" b="0"/>
                <wp:wrapNone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C71E7" id="Graphic 70" o:spid="_x0000_s1026" style="position:absolute;margin-left:73.45pt;margin-top:101.15pt;width:465.75pt;height:1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QdV7YeEAAAAMAQAADwAAAAAA&#10;AAAAAAAAAABWBAAAZHJzL2Rvd25yZXYueG1sUEsFBgAAAAAEAAQA8wAAAGQ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 xml:space="preserve">Click the </w:t>
      </w:r>
      <w:r>
        <w:rPr>
          <w:color w:val="1A1A1A"/>
          <w:sz w:val="26"/>
        </w:rPr>
        <w:t>🗑</w:t>
      </w:r>
      <w:r>
        <w:rPr>
          <w:color w:val="1A1A1A"/>
          <w:spacing w:val="-4"/>
          <w:sz w:val="26"/>
        </w:rPr>
        <w:t xml:space="preserve"> </w:t>
      </w:r>
      <w:r>
        <w:rPr>
          <w:color w:val="1A1A1A"/>
        </w:rPr>
        <w:t xml:space="preserve">icon in the task row's </w:t>
      </w:r>
      <w:r>
        <w:rPr>
          <w:rFonts w:ascii="Arial" w:eastAsia="Arial"/>
          <w:b/>
          <w:color w:val="1A1A1A"/>
        </w:rPr>
        <w:t xml:space="preserve">Action </w:t>
      </w:r>
      <w:r>
        <w:rPr>
          <w:color w:val="1A1A1A"/>
        </w:rPr>
        <w:t xml:space="preserve">column. Only administrators can delete </w:t>
      </w:r>
      <w:r>
        <w:rPr>
          <w:color w:val="1A1A1A"/>
          <w:spacing w:val="-2"/>
          <w:w w:val="105"/>
        </w:rPr>
        <w:t>tasks.</w:t>
      </w:r>
    </w:p>
    <w:p w14:paraId="3462A27B" w14:textId="77777777" w:rsidR="0010769F" w:rsidRDefault="0010769F">
      <w:pPr>
        <w:pStyle w:val="BodyText"/>
        <w:spacing w:line="352" w:lineRule="auto"/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4700193B" w14:textId="77777777" w:rsidR="0010769F" w:rsidRDefault="0010769F">
      <w:pPr>
        <w:pStyle w:val="BodyText"/>
        <w:rPr>
          <w:sz w:val="26"/>
        </w:rPr>
      </w:pPr>
    </w:p>
    <w:p w14:paraId="69D4D063" w14:textId="77777777" w:rsidR="0010769F" w:rsidRDefault="0010769F">
      <w:pPr>
        <w:pStyle w:val="BodyText"/>
        <w:spacing w:before="287"/>
        <w:rPr>
          <w:sz w:val="26"/>
        </w:rPr>
      </w:pPr>
    </w:p>
    <w:p w14:paraId="244B4BA5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Inventory</w:t>
      </w:r>
      <w:r>
        <w:rPr>
          <w:color w:val="166533"/>
          <w:spacing w:val="-3"/>
        </w:rPr>
        <w:t xml:space="preserve"> </w:t>
      </w:r>
      <w:r>
        <w:rPr>
          <w:color w:val="166533"/>
          <w:spacing w:val="-2"/>
        </w:rPr>
        <w:t>Management</w:t>
      </w:r>
    </w:p>
    <w:p w14:paraId="77A1BF12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132C1658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1D61EABD" w14:textId="77777777" w:rsidR="0010769F" w:rsidRDefault="00000000">
      <w:pPr>
        <w:ind w:left="29"/>
        <w:rPr>
          <w:rFonts w:ascii="Arial" w:hAnsi="Arial"/>
          <w:b/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 w:hAnsi="Arial"/>
          <w:b/>
          <w:color w:val="1A1A1A"/>
          <w:sz w:val="24"/>
        </w:rPr>
        <w:t xml:space="preserve">Inventory → Master </w:t>
      </w:r>
      <w:r>
        <w:rPr>
          <w:rFonts w:ascii="Arial" w:hAnsi="Arial"/>
          <w:b/>
          <w:color w:val="1A1A1A"/>
          <w:spacing w:val="-2"/>
          <w:sz w:val="24"/>
        </w:rPr>
        <w:t>Stocks</w:t>
      </w:r>
    </w:p>
    <w:p w14:paraId="5077140C" w14:textId="77777777" w:rsidR="0010769F" w:rsidRDefault="0010769F">
      <w:pPr>
        <w:pStyle w:val="BodyText"/>
        <w:rPr>
          <w:rFonts w:ascii="Arial"/>
          <w:b/>
        </w:rPr>
      </w:pPr>
    </w:p>
    <w:p w14:paraId="034903D4" w14:textId="77777777" w:rsidR="0010769F" w:rsidRDefault="00000000">
      <w:pPr>
        <w:pStyle w:val="BodyText"/>
        <w:rPr>
          <w:rFonts w:ascii="Arial"/>
          <w:b/>
          <w:lang w:val="en-PH"/>
        </w:rPr>
      </w:pPr>
      <w:r>
        <w:rPr>
          <w:rFonts w:ascii="Arial"/>
          <w:b/>
          <w:noProof/>
          <w:lang w:val="en-PH"/>
        </w:rPr>
        <w:drawing>
          <wp:anchor distT="0" distB="0" distL="114300" distR="114300" simplePos="0" relativeHeight="251683328" behindDoc="0" locked="0" layoutInCell="1" allowOverlap="1" wp14:anchorId="77627894" wp14:editId="17B8C04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0900" cy="2828925"/>
            <wp:effectExtent l="0" t="0" r="12700" b="5715"/>
            <wp:wrapNone/>
            <wp:docPr id="134" name="Picture 134" descr="Screenshot 2026-05-05 23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Screenshot 2026-05-05 2340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48BF9" w14:textId="77777777" w:rsidR="0010769F" w:rsidRDefault="0010769F">
      <w:pPr>
        <w:pStyle w:val="BodyText"/>
        <w:rPr>
          <w:rFonts w:ascii="Arial"/>
          <w:b/>
        </w:rPr>
      </w:pPr>
    </w:p>
    <w:p w14:paraId="4C1A8C87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318DE2F2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2B4837D4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0C9298A9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6EF73A4C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1D846A93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7BF951B4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26C07176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3FCD7424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47ED4C5D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759769F8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4CC9354C" w14:textId="77777777" w:rsidR="0010769F" w:rsidRDefault="0010769F">
      <w:pPr>
        <w:pStyle w:val="BodyText"/>
        <w:spacing w:before="28"/>
        <w:rPr>
          <w:rFonts w:ascii="Arial"/>
          <w:b/>
        </w:rPr>
      </w:pPr>
    </w:p>
    <w:p w14:paraId="5E0E752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6BB1637C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0F4271BA" w14:textId="77777777" w:rsidR="0010769F" w:rsidRDefault="0010769F">
      <w:pPr>
        <w:pStyle w:val="BodyText"/>
        <w:spacing w:before="12"/>
        <w:rPr>
          <w:rFonts w:ascii="Arial"/>
          <w:b/>
          <w:sz w:val="21"/>
        </w:rPr>
      </w:pPr>
    </w:p>
    <w:p w14:paraId="0311B2C8" w14:textId="77777777" w:rsidR="0010769F" w:rsidRDefault="00000000">
      <w:pPr>
        <w:pStyle w:val="BodyText"/>
        <w:ind w:left="29"/>
      </w:pPr>
      <w:proofErr w:type="spellStart"/>
      <w:r>
        <w:rPr>
          <w:color w:val="1A1A1A"/>
        </w:rPr>
        <w:t>PorciTrack</w:t>
      </w:r>
      <w:proofErr w:type="spellEnd"/>
      <w:r>
        <w:rPr>
          <w:color w:val="1A1A1A"/>
          <w:spacing w:val="-2"/>
        </w:rPr>
        <w:t xml:space="preserve"> </w:t>
      </w:r>
      <w:r>
        <w:rPr>
          <w:color w:val="1A1A1A"/>
        </w:rPr>
        <w:t>tracks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three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categories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farm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supplies:</w:t>
      </w:r>
    </w:p>
    <w:p w14:paraId="59045DB3" w14:textId="77777777" w:rsidR="0010769F" w:rsidRDefault="0010769F">
      <w:pPr>
        <w:pStyle w:val="BodyText"/>
        <w:rPr>
          <w:sz w:val="20"/>
        </w:rPr>
      </w:pPr>
    </w:p>
    <w:p w14:paraId="178B7AF7" w14:textId="77777777" w:rsidR="0010769F" w:rsidRDefault="0010769F">
      <w:pPr>
        <w:pStyle w:val="BodyText"/>
        <w:rPr>
          <w:sz w:val="20"/>
        </w:rPr>
      </w:pPr>
    </w:p>
    <w:p w14:paraId="5CF92587" w14:textId="77777777" w:rsidR="0010769F" w:rsidRDefault="0010769F">
      <w:pPr>
        <w:pStyle w:val="BodyText"/>
        <w:rPr>
          <w:sz w:val="20"/>
        </w:rPr>
      </w:pPr>
    </w:p>
    <w:p w14:paraId="5D21970A" w14:textId="77777777" w:rsidR="0010769F" w:rsidRDefault="0010769F">
      <w:pPr>
        <w:pStyle w:val="BodyText"/>
        <w:spacing w:before="152"/>
        <w:rPr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7880"/>
      </w:tblGrid>
      <w:tr w:rsidR="0010769F" w14:paraId="3CF72799" w14:textId="77777777">
        <w:trPr>
          <w:trHeight w:val="447"/>
        </w:trPr>
        <w:tc>
          <w:tcPr>
            <w:tcW w:w="1435" w:type="dxa"/>
          </w:tcPr>
          <w:p w14:paraId="6CAC4328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Category</w:t>
            </w:r>
          </w:p>
        </w:tc>
        <w:tc>
          <w:tcPr>
            <w:tcW w:w="7880" w:type="dxa"/>
          </w:tcPr>
          <w:p w14:paraId="27993E48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 xml:space="preserve">Items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Tracked</w:t>
            </w:r>
          </w:p>
        </w:tc>
      </w:tr>
      <w:tr w:rsidR="0010769F" w14:paraId="47733F2B" w14:textId="77777777">
        <w:trPr>
          <w:trHeight w:val="1017"/>
        </w:trPr>
        <w:tc>
          <w:tcPr>
            <w:tcW w:w="1435" w:type="dxa"/>
            <w:tcBorders>
              <w:bottom w:val="single" w:sz="6" w:space="0" w:color="D0FAE4"/>
            </w:tcBorders>
          </w:tcPr>
          <w:p w14:paraId="70B6F172" w14:textId="77777777" w:rsidR="0010769F" w:rsidRDefault="00000000">
            <w:pPr>
              <w:pStyle w:val="TableParagraph"/>
              <w:spacing w:before="20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Feeds</w:t>
            </w:r>
          </w:p>
        </w:tc>
        <w:tc>
          <w:tcPr>
            <w:tcW w:w="7880" w:type="dxa"/>
            <w:tcBorders>
              <w:bottom w:val="single" w:sz="6" w:space="0" w:color="D0FAE4"/>
            </w:tcBorders>
          </w:tcPr>
          <w:p w14:paraId="35598C97" w14:textId="77777777" w:rsidR="0010769F" w:rsidRDefault="00000000">
            <w:pPr>
              <w:pStyle w:val="TableParagraph"/>
              <w:spacing w:before="206" w:line="357" w:lineRule="auto"/>
              <w:rPr>
                <w:sz w:val="21"/>
              </w:rPr>
            </w:pPr>
            <w:r>
              <w:rPr>
                <w:color w:val="1A1A1A"/>
                <w:sz w:val="21"/>
              </w:rPr>
              <w:t>Pre-Starter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Feed,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Starter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Feed,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Grower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Mix,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Finisher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Feed,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Gestation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Feed, Lactation Feed</w:t>
            </w:r>
          </w:p>
        </w:tc>
      </w:tr>
      <w:tr w:rsidR="0010769F" w14:paraId="18449D69" w14:textId="77777777">
        <w:trPr>
          <w:trHeight w:val="629"/>
        </w:trPr>
        <w:tc>
          <w:tcPr>
            <w:tcW w:w="1435" w:type="dxa"/>
            <w:tcBorders>
              <w:top w:val="single" w:sz="6" w:space="0" w:color="D0FAE4"/>
              <w:bottom w:val="single" w:sz="6" w:space="0" w:color="D0FAE4"/>
            </w:tcBorders>
          </w:tcPr>
          <w:p w14:paraId="2B4B24F2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Medicine</w:t>
            </w:r>
          </w:p>
        </w:tc>
        <w:tc>
          <w:tcPr>
            <w:tcW w:w="7880" w:type="dxa"/>
            <w:tcBorders>
              <w:top w:val="single" w:sz="6" w:space="0" w:color="D0FAE4"/>
              <w:bottom w:val="single" w:sz="6" w:space="0" w:color="D0FAE4"/>
            </w:tcBorders>
          </w:tcPr>
          <w:p w14:paraId="7CD526F6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Piglet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Vaccines,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Dewormer,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Vitamins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&amp;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Boosters,</w:t>
            </w:r>
            <w:r>
              <w:rPr>
                <w:color w:val="1A1A1A"/>
                <w:spacing w:val="-14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Antibiotics</w:t>
            </w:r>
          </w:p>
        </w:tc>
      </w:tr>
      <w:tr w:rsidR="0010769F" w14:paraId="241A42EA" w14:textId="77777777">
        <w:trPr>
          <w:trHeight w:val="644"/>
        </w:trPr>
        <w:tc>
          <w:tcPr>
            <w:tcW w:w="1435" w:type="dxa"/>
            <w:tcBorders>
              <w:top w:val="single" w:sz="6" w:space="0" w:color="D0FAE4"/>
              <w:bottom w:val="single" w:sz="6" w:space="0" w:color="D0FAE4"/>
            </w:tcBorders>
          </w:tcPr>
          <w:p w14:paraId="1B578A4E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Sanitation</w:t>
            </w:r>
          </w:p>
        </w:tc>
        <w:tc>
          <w:tcPr>
            <w:tcW w:w="7880" w:type="dxa"/>
            <w:tcBorders>
              <w:top w:val="single" w:sz="6" w:space="0" w:color="D0FAE4"/>
              <w:bottom w:val="single" w:sz="6" w:space="0" w:color="D0FAE4"/>
            </w:tcBorders>
          </w:tcPr>
          <w:p w14:paraId="08619EEB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Farm Disinfectant, Industrial Soap, Rodent </w:t>
            </w:r>
            <w:r>
              <w:rPr>
                <w:color w:val="1A1A1A"/>
                <w:spacing w:val="-2"/>
                <w:sz w:val="21"/>
              </w:rPr>
              <w:t>Control</w:t>
            </w:r>
          </w:p>
        </w:tc>
      </w:tr>
    </w:tbl>
    <w:p w14:paraId="1E85BE90" w14:textId="77777777" w:rsidR="0010769F" w:rsidRDefault="0010769F">
      <w:pPr>
        <w:pStyle w:val="BodyText"/>
        <w:spacing w:before="34"/>
      </w:pPr>
    </w:p>
    <w:p w14:paraId="0BEC4C98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Each supply item </w:t>
      </w:r>
      <w:r>
        <w:rPr>
          <w:color w:val="1A1A1A"/>
          <w:spacing w:val="-2"/>
        </w:rPr>
        <w:t>shows:</w:t>
      </w:r>
    </w:p>
    <w:p w14:paraId="03431221" w14:textId="77777777" w:rsidR="0010769F" w:rsidRDefault="00000000">
      <w:pPr>
        <w:spacing w:before="264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5B516AC" wp14:editId="2F3384C6">
            <wp:extent cx="47625" cy="46990"/>
            <wp:effectExtent l="0" t="0" r="0" b="0"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Original Intake </w:t>
      </w:r>
      <w:r>
        <w:rPr>
          <w:color w:val="1A1A1A"/>
          <w:sz w:val="24"/>
        </w:rPr>
        <w:t>— Total quantity ever delivered.</w:t>
      </w:r>
    </w:p>
    <w:p w14:paraId="3F1B243A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67973EC" wp14:editId="5C611653">
            <wp:extent cx="47625" cy="46990"/>
            <wp:effectExtent l="0" t="0" r="0" b="0"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Current Qty </w:t>
      </w:r>
      <w:r>
        <w:rPr>
          <w:color w:val="1A1A1A"/>
          <w:sz w:val="24"/>
        </w:rPr>
        <w:t>—</w:t>
      </w:r>
      <w:r>
        <w:rPr>
          <w:color w:val="1A1A1A"/>
          <w:spacing w:val="-12"/>
          <w:sz w:val="24"/>
        </w:rPr>
        <w:t xml:space="preserve"> </w:t>
      </w:r>
      <w:r>
        <w:rPr>
          <w:color w:val="1A1A1A"/>
          <w:sz w:val="24"/>
        </w:rPr>
        <w:t xml:space="preserve">Available stock (Delivered </w:t>
      </w:r>
      <w:r>
        <w:rPr>
          <w:color w:val="1A1A1A"/>
          <w:w w:val="95"/>
          <w:sz w:val="24"/>
        </w:rPr>
        <w:t xml:space="preserve">− </w:t>
      </w:r>
      <w:r>
        <w:rPr>
          <w:color w:val="1A1A1A"/>
          <w:sz w:val="24"/>
        </w:rPr>
        <w:t>Consumed).</w:t>
      </w:r>
    </w:p>
    <w:p w14:paraId="0F498D4F" w14:textId="77777777" w:rsidR="0010769F" w:rsidRDefault="00000000">
      <w:pPr>
        <w:pStyle w:val="BodyText"/>
        <w:spacing w:before="219" w:line="364" w:lineRule="auto"/>
        <w:ind w:left="449" w:hanging="240"/>
      </w:pPr>
      <w:r>
        <w:rPr>
          <w:noProof/>
          <w:position w:val="3"/>
        </w:rPr>
        <w:drawing>
          <wp:inline distT="0" distB="0" distL="0" distR="0" wp14:anchorId="13A25615" wp14:editId="55CD14A2">
            <wp:extent cx="47625" cy="46990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Status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CRITICAL</w:t>
      </w:r>
      <w:r>
        <w:rPr>
          <w:color w:val="1A1A1A"/>
          <w:spacing w:val="-15"/>
        </w:rPr>
        <w:t xml:space="preserve"> </w:t>
      </w:r>
      <w:r>
        <w:rPr>
          <w:color w:val="1A1A1A"/>
        </w:rPr>
        <w:t>(≤10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sacks),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MODERATE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(≤25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sacks),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or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HEALTHY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 xml:space="preserve">(&gt;25 </w:t>
      </w:r>
      <w:r>
        <w:rPr>
          <w:color w:val="1A1A1A"/>
          <w:spacing w:val="-2"/>
        </w:rPr>
        <w:t>sacks).</w:t>
      </w:r>
    </w:p>
    <w:p w14:paraId="13BEB7B7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260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Recording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New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Delivery</w:t>
      </w:r>
    </w:p>
    <w:p w14:paraId="169A9ACF" w14:textId="77777777" w:rsidR="0010769F" w:rsidRDefault="0010769F">
      <w:pPr>
        <w:pStyle w:val="BodyText"/>
        <w:rPr>
          <w:rFonts w:ascii="Arial"/>
          <w:b/>
          <w:sz w:val="22"/>
        </w:rPr>
      </w:pPr>
    </w:p>
    <w:p w14:paraId="4431BAEF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"Add New Stocks" </w:t>
      </w:r>
      <w:r>
        <w:rPr>
          <w:color w:val="1A1A1A"/>
          <w:sz w:val="24"/>
        </w:rPr>
        <w:t xml:space="preserve">and fill </w:t>
      </w:r>
      <w:r>
        <w:rPr>
          <w:color w:val="1A1A1A"/>
          <w:spacing w:val="-5"/>
          <w:sz w:val="24"/>
        </w:rPr>
        <w:t>in:</w:t>
      </w:r>
    </w:p>
    <w:p w14:paraId="42DD4475" w14:textId="77777777" w:rsidR="0010769F" w:rsidRDefault="00000000">
      <w:pPr>
        <w:pStyle w:val="Heading3"/>
        <w:ind w:left="449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79D5CC0" wp14:editId="2AFBF9AF">
                <wp:simplePos x="0" y="0"/>
                <wp:positionH relativeFrom="page">
                  <wp:posOffset>1047115</wp:posOffset>
                </wp:positionH>
                <wp:positionV relativeFrom="paragraph">
                  <wp:posOffset>243840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57994" id="Graphic 75" o:spid="_x0000_s1026" style="position:absolute;margin-left:82.45pt;margin-top:19.2pt;width:3.75pt;height:3.7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" path="m26970,47615r-6316,l17617,47010,,26966,,2064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 xml:space="preserve">Delivery </w:t>
      </w:r>
      <w:r>
        <w:rPr>
          <w:color w:val="1A1A1A"/>
          <w:spacing w:val="-4"/>
        </w:rPr>
        <w:t>Date</w:t>
      </w:r>
    </w:p>
    <w:p w14:paraId="3D9809FB" w14:textId="77777777" w:rsidR="0010769F" w:rsidRDefault="00000000">
      <w:pPr>
        <w:spacing w:before="219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FA67070" wp14:editId="4F344590">
                <wp:simplePos x="0" y="0"/>
                <wp:positionH relativeFrom="page">
                  <wp:posOffset>1047115</wp:posOffset>
                </wp:positionH>
                <wp:positionV relativeFrom="paragraph">
                  <wp:posOffset>215265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ED38D" id="Graphic 76" o:spid="_x0000_s1026" style="position:absolute;margin-left:82.45pt;margin-top:16.95pt;width:3.75pt;height:3.7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" path="m26970,47615r-6316,l17617,47002,,26966,,2064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1A1A"/>
          <w:sz w:val="24"/>
        </w:rPr>
        <w:t>Supply</w:t>
      </w:r>
      <w:r>
        <w:rPr>
          <w:rFonts w:ascii="Arial"/>
          <w:b/>
          <w:color w:val="1A1A1A"/>
          <w:spacing w:val="-5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Type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(from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pacing w:val="-2"/>
          <w:sz w:val="24"/>
        </w:rPr>
        <w:t>dropdown)</w:t>
      </w:r>
    </w:p>
    <w:p w14:paraId="0CC3B4FC" w14:textId="77777777" w:rsidR="0010769F" w:rsidRDefault="00000000">
      <w:pPr>
        <w:spacing w:before="219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235D8D17" wp14:editId="56FA74C9">
                <wp:simplePos x="0" y="0"/>
                <wp:positionH relativeFrom="page">
                  <wp:posOffset>1047115</wp:posOffset>
                </wp:positionH>
                <wp:positionV relativeFrom="paragraph">
                  <wp:posOffset>215265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4FD86" id="Graphic 77" o:spid="_x0000_s1026" style="position:absolute;margin-left:82.45pt;margin-top:16.95pt;width:3.75pt;height:3.7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" path="m26970,47615r-6316,l17617,47002,,26966,,20640,20654,r6316,l47625,23812r-1,3154l26970,4761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1A1A"/>
          <w:sz w:val="24"/>
        </w:rPr>
        <w:t xml:space="preserve">Quantity </w:t>
      </w:r>
      <w:r>
        <w:rPr>
          <w:color w:val="1A1A1A"/>
          <w:sz w:val="24"/>
        </w:rPr>
        <w:t xml:space="preserve">(in </w:t>
      </w:r>
      <w:r>
        <w:rPr>
          <w:color w:val="1A1A1A"/>
          <w:spacing w:val="-2"/>
          <w:sz w:val="24"/>
        </w:rPr>
        <w:t>sacks/units)</w:t>
      </w:r>
    </w:p>
    <w:p w14:paraId="4B02D002" w14:textId="77777777" w:rsidR="0010769F" w:rsidRDefault="0010769F">
      <w:pPr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45F2B9DD" w14:textId="77777777" w:rsidR="0010769F" w:rsidRDefault="00000000">
      <w:pPr>
        <w:pStyle w:val="BodyText"/>
        <w:spacing w:before="94"/>
        <w:ind w:left="29"/>
      </w:pPr>
      <w:r>
        <w:rPr>
          <w:color w:val="1A1A1A"/>
        </w:rPr>
        <w:lastRenderedPageBreak/>
        <w:t>Click</w:t>
      </w:r>
      <w:r>
        <w:rPr>
          <w:color w:val="1A1A1A"/>
          <w:spacing w:val="-2"/>
        </w:rPr>
        <w:t xml:space="preserve"> </w:t>
      </w:r>
      <w:r>
        <w:rPr>
          <w:rFonts w:ascii="Arial"/>
          <w:b/>
          <w:color w:val="1A1A1A"/>
        </w:rPr>
        <w:t xml:space="preserve">"Save" </w:t>
      </w:r>
      <w:r>
        <w:rPr>
          <w:color w:val="1A1A1A"/>
        </w:rPr>
        <w:t xml:space="preserve">to record. Inventory is updated </w:t>
      </w:r>
      <w:r>
        <w:rPr>
          <w:color w:val="1A1A1A"/>
          <w:spacing w:val="-2"/>
        </w:rPr>
        <w:t>immediately.</w:t>
      </w:r>
    </w:p>
    <w:p w14:paraId="0BD124A9" w14:textId="77777777" w:rsidR="0010769F" w:rsidRDefault="0010769F">
      <w:pPr>
        <w:pStyle w:val="BodyText"/>
      </w:pPr>
    </w:p>
    <w:p w14:paraId="717824E8" w14:textId="77777777" w:rsidR="0010769F" w:rsidRDefault="0010769F">
      <w:pPr>
        <w:pStyle w:val="BodyText"/>
      </w:pPr>
    </w:p>
    <w:p w14:paraId="292CDD5B" w14:textId="77777777" w:rsidR="0010769F" w:rsidRDefault="0010769F">
      <w:pPr>
        <w:pStyle w:val="BodyText"/>
        <w:spacing w:before="114"/>
      </w:pPr>
    </w:p>
    <w:p w14:paraId="3934B650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1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Filtering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the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4"/>
        </w:rPr>
        <w:t>View</w:t>
      </w:r>
    </w:p>
    <w:p w14:paraId="3642F521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41C2B334" w14:textId="77777777" w:rsidR="0010769F" w:rsidRDefault="00000000">
      <w:pPr>
        <w:ind w:left="29"/>
        <w:rPr>
          <w:rFonts w:ascii="Arial"/>
          <w:b/>
          <w:sz w:val="24"/>
        </w:rPr>
      </w:pPr>
      <w:r>
        <w:rPr>
          <w:color w:val="1A1A1A"/>
          <w:sz w:val="24"/>
        </w:rPr>
        <w:t>Use the filter tabs (</w:t>
      </w:r>
      <w:r>
        <w:rPr>
          <w:rFonts w:ascii="Arial"/>
          <w:b/>
          <w:color w:val="1A1A1A"/>
          <w:sz w:val="24"/>
        </w:rPr>
        <w:t>All / Last 7 Days / Last 30 Days</w:t>
      </w:r>
      <w:r>
        <w:rPr>
          <w:color w:val="1A1A1A"/>
          <w:sz w:val="24"/>
        </w:rPr>
        <w:t>) and category buttons (</w:t>
      </w:r>
      <w:r>
        <w:rPr>
          <w:rFonts w:ascii="Arial"/>
          <w:b/>
          <w:color w:val="1A1A1A"/>
          <w:sz w:val="24"/>
        </w:rPr>
        <w:t xml:space="preserve">All / </w:t>
      </w:r>
      <w:r>
        <w:rPr>
          <w:rFonts w:ascii="Arial"/>
          <w:b/>
          <w:color w:val="1A1A1A"/>
          <w:spacing w:val="-2"/>
          <w:sz w:val="24"/>
        </w:rPr>
        <w:t>Feeds</w:t>
      </w:r>
    </w:p>
    <w:p w14:paraId="65619EEA" w14:textId="77777777" w:rsidR="0010769F" w:rsidRDefault="00000000">
      <w:pPr>
        <w:spacing w:before="144"/>
        <w:ind w:left="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615F1D28" wp14:editId="18EE7514">
                <wp:simplePos x="0" y="0"/>
                <wp:positionH relativeFrom="page">
                  <wp:posOffset>932815</wp:posOffset>
                </wp:positionH>
                <wp:positionV relativeFrom="paragraph">
                  <wp:posOffset>948690</wp:posOffset>
                </wp:positionV>
                <wp:extent cx="5915025" cy="19050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8463" id="Graphic 78" o:spid="_x0000_s1026" style="position:absolute;margin-left:73.45pt;margin-top:74.7pt;width:465.75pt;height:1.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dkIqR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A1A1A"/>
          <w:sz w:val="24"/>
        </w:rPr>
        <w:t>/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Medicine / Sanitation</w:t>
      </w:r>
      <w:r>
        <w:rPr>
          <w:color w:val="1A1A1A"/>
          <w:sz w:val="24"/>
        </w:rPr>
        <w:t xml:space="preserve">) to narrow the inventory </w:t>
      </w:r>
      <w:r>
        <w:rPr>
          <w:color w:val="1A1A1A"/>
          <w:spacing w:val="-2"/>
          <w:sz w:val="24"/>
        </w:rPr>
        <w:t>view.</w:t>
      </w:r>
    </w:p>
    <w:p w14:paraId="6D1A6CB8" w14:textId="77777777" w:rsidR="0010769F" w:rsidRDefault="0010769F">
      <w:pPr>
        <w:pStyle w:val="BodyText"/>
      </w:pPr>
    </w:p>
    <w:p w14:paraId="29C9B665" w14:textId="77777777" w:rsidR="0010769F" w:rsidRDefault="0010769F">
      <w:pPr>
        <w:pStyle w:val="BodyText"/>
      </w:pPr>
    </w:p>
    <w:p w14:paraId="3A671BBB" w14:textId="77777777" w:rsidR="0010769F" w:rsidRDefault="0010769F">
      <w:pPr>
        <w:pStyle w:val="BodyText"/>
      </w:pPr>
    </w:p>
    <w:p w14:paraId="209FA303" w14:textId="77777777" w:rsidR="0010769F" w:rsidRDefault="0010769F">
      <w:pPr>
        <w:pStyle w:val="BodyText"/>
      </w:pPr>
    </w:p>
    <w:p w14:paraId="273D67E8" w14:textId="77777777" w:rsidR="0010769F" w:rsidRDefault="0010769F">
      <w:pPr>
        <w:pStyle w:val="BodyText"/>
      </w:pPr>
    </w:p>
    <w:p w14:paraId="79C8037F" w14:textId="77777777" w:rsidR="0010769F" w:rsidRDefault="0010769F">
      <w:pPr>
        <w:pStyle w:val="BodyText"/>
      </w:pPr>
    </w:p>
    <w:p w14:paraId="093B25A3" w14:textId="77777777" w:rsidR="0010769F" w:rsidRDefault="0010769F">
      <w:pPr>
        <w:pStyle w:val="BodyText"/>
      </w:pPr>
    </w:p>
    <w:p w14:paraId="3D1F937D" w14:textId="77777777" w:rsidR="0010769F" w:rsidRDefault="0010769F">
      <w:pPr>
        <w:pStyle w:val="BodyText"/>
        <w:spacing w:before="197"/>
      </w:pPr>
    </w:p>
    <w:p w14:paraId="7F6A01DE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QR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Label</w:t>
      </w:r>
      <w:r>
        <w:rPr>
          <w:color w:val="166533"/>
          <w:spacing w:val="-1"/>
        </w:rPr>
        <w:t xml:space="preserve"> </w:t>
      </w:r>
      <w:r>
        <w:rPr>
          <w:color w:val="166533"/>
          <w:spacing w:val="-2"/>
        </w:rPr>
        <w:t>Generator</w:t>
      </w:r>
    </w:p>
    <w:p w14:paraId="20D68B3A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61A7E0FF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006F87EF" w14:textId="77777777" w:rsidR="0010769F" w:rsidRDefault="00000000">
      <w:pPr>
        <w:ind w:left="29"/>
        <w:rPr>
          <w:rFonts w:ascii="Arial" w:hAnsi="Arial"/>
          <w:b/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 w:hAnsi="Arial"/>
          <w:b/>
          <w:color w:val="1A1A1A"/>
          <w:sz w:val="24"/>
        </w:rPr>
        <w:t xml:space="preserve">Operations → QR </w:t>
      </w:r>
      <w:r>
        <w:rPr>
          <w:rFonts w:ascii="Arial" w:hAnsi="Arial"/>
          <w:b/>
          <w:color w:val="1A1A1A"/>
          <w:spacing w:val="-2"/>
          <w:sz w:val="24"/>
        </w:rPr>
        <w:t>Labels</w:t>
      </w:r>
    </w:p>
    <w:p w14:paraId="51BE8183" w14:textId="77777777" w:rsidR="0010769F" w:rsidRDefault="0010769F">
      <w:pPr>
        <w:pStyle w:val="BodyText"/>
        <w:rPr>
          <w:rFonts w:ascii="Arial"/>
          <w:b/>
        </w:rPr>
      </w:pPr>
    </w:p>
    <w:p w14:paraId="147B6672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5D15D8E9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2A2F5703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7529C4EF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5E750387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4A1531E0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2A27446E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3F78F293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1DFEB73D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4FC85DBA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54C075BF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7671FDAB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0E1D8ECC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1EFBDD63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3F68D810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3435A106" w14:textId="77777777" w:rsidR="0010769F" w:rsidRDefault="0010769F">
      <w:pPr>
        <w:pStyle w:val="BodyText"/>
        <w:rPr>
          <w:rFonts w:ascii="Arial"/>
          <w:b/>
          <w:lang w:val="en-PH"/>
        </w:rPr>
      </w:pPr>
    </w:p>
    <w:p w14:paraId="086F3A66" w14:textId="77777777" w:rsidR="0010769F" w:rsidRDefault="00000000">
      <w:pPr>
        <w:pStyle w:val="BodyText"/>
        <w:rPr>
          <w:rFonts w:ascii="Arial"/>
          <w:b/>
          <w:sz w:val="21"/>
        </w:rPr>
      </w:pPr>
      <w:r>
        <w:rPr>
          <w:rFonts w:ascii="Arial"/>
          <w:b/>
          <w:noProof/>
          <w:lang w:val="en-PH"/>
        </w:rPr>
        <w:drawing>
          <wp:anchor distT="0" distB="0" distL="114300" distR="114300" simplePos="0" relativeHeight="251684352" behindDoc="0" locked="0" layoutInCell="1" allowOverlap="1" wp14:anchorId="0F0E492D" wp14:editId="3219ECB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2816225"/>
            <wp:effectExtent l="0" t="0" r="6350" b="3175"/>
            <wp:wrapNone/>
            <wp:docPr id="135" name="Picture 135" descr="Screenshot 2026-05-05 23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Screenshot 2026-05-05 2338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01F04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This tool generates printable identification labels for physical </w:t>
      </w:r>
      <w:r>
        <w:rPr>
          <w:color w:val="1A1A1A"/>
          <w:spacing w:val="-2"/>
        </w:rPr>
        <w:t>tagging.</w:t>
      </w:r>
    </w:p>
    <w:p w14:paraId="2152ACA1" w14:textId="77777777" w:rsidR="0010769F" w:rsidRDefault="0010769F">
      <w:pPr>
        <w:pStyle w:val="BodyText"/>
      </w:pPr>
    </w:p>
    <w:p w14:paraId="7BB55D99" w14:textId="77777777" w:rsidR="0010769F" w:rsidRDefault="0010769F">
      <w:pPr>
        <w:pStyle w:val="BodyText"/>
      </w:pPr>
    </w:p>
    <w:p w14:paraId="77D4B0DD" w14:textId="77777777" w:rsidR="0010769F" w:rsidRDefault="0010769F">
      <w:pPr>
        <w:pStyle w:val="BodyText"/>
        <w:spacing w:before="114"/>
      </w:pPr>
    </w:p>
    <w:p w14:paraId="3591F8E9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1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Generating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Pen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QR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4"/>
        </w:rPr>
        <w:t>Code</w:t>
      </w:r>
    </w:p>
    <w:p w14:paraId="3C06C867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6B42F560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ind w:left="449" w:hanging="266"/>
        <w:rPr>
          <w:sz w:val="24"/>
        </w:rPr>
      </w:pPr>
      <w:r>
        <w:rPr>
          <w:color w:val="1A1A1A"/>
          <w:sz w:val="24"/>
        </w:rPr>
        <w:t xml:space="preserve">Under </w:t>
      </w:r>
      <w:r>
        <w:rPr>
          <w:rFonts w:ascii="Arial"/>
          <w:b/>
          <w:color w:val="1A1A1A"/>
          <w:sz w:val="24"/>
        </w:rPr>
        <w:t>"Generate Pen QR"</w:t>
      </w:r>
      <w:r>
        <w:rPr>
          <w:color w:val="1A1A1A"/>
          <w:sz w:val="24"/>
        </w:rPr>
        <w:t xml:space="preserve">, select a pen from the </w:t>
      </w:r>
      <w:r>
        <w:rPr>
          <w:rFonts w:ascii="Arial"/>
          <w:b/>
          <w:color w:val="1A1A1A"/>
          <w:sz w:val="24"/>
        </w:rPr>
        <w:t xml:space="preserve">"Select Pen" </w:t>
      </w:r>
      <w:r>
        <w:rPr>
          <w:color w:val="1A1A1A"/>
          <w:spacing w:val="-2"/>
          <w:sz w:val="24"/>
        </w:rPr>
        <w:t>dropdown.</w:t>
      </w:r>
    </w:p>
    <w:p w14:paraId="02CC5B8A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Optionally add a </w:t>
      </w:r>
      <w:r>
        <w:rPr>
          <w:rFonts w:ascii="Arial"/>
          <w:b/>
          <w:color w:val="1A1A1A"/>
          <w:sz w:val="24"/>
        </w:rPr>
        <w:t xml:space="preserve">Label Note </w:t>
      </w:r>
      <w:r>
        <w:rPr>
          <w:color w:val="1A1A1A"/>
          <w:sz w:val="24"/>
        </w:rPr>
        <w:t>(e.g., "Feed Station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pacing w:val="-2"/>
          <w:sz w:val="24"/>
        </w:rPr>
        <w:t>A1").</w:t>
      </w:r>
    </w:p>
    <w:p w14:paraId="74E073C1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"Generate Pen </w:t>
      </w:r>
      <w:r>
        <w:rPr>
          <w:rFonts w:ascii="Arial"/>
          <w:b/>
          <w:color w:val="1A1A1A"/>
          <w:spacing w:val="-4"/>
          <w:sz w:val="24"/>
        </w:rPr>
        <w:t>QR"</w:t>
      </w:r>
      <w:r>
        <w:rPr>
          <w:color w:val="1A1A1A"/>
          <w:spacing w:val="-4"/>
          <w:sz w:val="24"/>
        </w:rPr>
        <w:t>.</w:t>
      </w:r>
    </w:p>
    <w:p w14:paraId="61C59CEA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9" w:line="364" w:lineRule="auto"/>
        <w:ind w:left="449" w:right="450"/>
        <w:rPr>
          <w:sz w:val="24"/>
        </w:rPr>
      </w:pPr>
      <w:r>
        <w:rPr>
          <w:color w:val="1A1A1A"/>
          <w:sz w:val="24"/>
        </w:rPr>
        <w:t>A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preview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appears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right.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Click</w:t>
      </w:r>
      <w:r>
        <w:rPr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"Download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PNG"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or</w:t>
      </w:r>
      <w:r>
        <w:rPr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"Download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PDF"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 xml:space="preserve">to </w:t>
      </w:r>
      <w:r>
        <w:rPr>
          <w:color w:val="1A1A1A"/>
          <w:spacing w:val="-2"/>
          <w:sz w:val="24"/>
        </w:rPr>
        <w:lastRenderedPageBreak/>
        <w:t>save.</w:t>
      </w:r>
    </w:p>
    <w:p w14:paraId="752199D7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260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Generating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an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Individual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Pig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QR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5"/>
        </w:rPr>
        <w:t>Tag</w:t>
      </w:r>
    </w:p>
    <w:p w14:paraId="2517CF55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1D79BE08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ind w:left="449" w:hanging="266"/>
        <w:rPr>
          <w:sz w:val="24"/>
        </w:rPr>
      </w:pPr>
      <w:r>
        <w:rPr>
          <w:color w:val="1A1A1A"/>
          <w:sz w:val="24"/>
        </w:rPr>
        <w:t>Under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"New</w:t>
      </w:r>
      <w:r>
        <w:rPr>
          <w:rFonts w:ascii="Arial"/>
          <w:b/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Pig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Tag"</w:t>
      </w:r>
      <w:r>
        <w:rPr>
          <w:color w:val="1A1A1A"/>
          <w:sz w:val="24"/>
        </w:rPr>
        <w:t>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select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animal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"Select</w:t>
      </w:r>
      <w:r>
        <w:rPr>
          <w:rFonts w:ascii="Arial"/>
          <w:b/>
          <w:color w:val="1A1A1A"/>
          <w:spacing w:val="-11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Animal"</w:t>
      </w:r>
      <w:r>
        <w:rPr>
          <w:rFonts w:ascii="Arial"/>
          <w:b/>
          <w:color w:val="1A1A1A"/>
          <w:spacing w:val="-1"/>
          <w:sz w:val="24"/>
        </w:rPr>
        <w:t xml:space="preserve"> </w:t>
      </w:r>
      <w:r>
        <w:rPr>
          <w:color w:val="1A1A1A"/>
          <w:spacing w:val="-2"/>
          <w:sz w:val="24"/>
        </w:rPr>
        <w:t>dropdown.</w:t>
      </w:r>
    </w:p>
    <w:p w14:paraId="627BFDB0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color w:val="1A1A1A"/>
          <w:sz w:val="24"/>
        </w:rPr>
        <w:t xml:space="preserve">Click </w:t>
      </w:r>
      <w:r>
        <w:rPr>
          <w:rFonts w:ascii="Arial"/>
          <w:b/>
          <w:color w:val="1A1A1A"/>
          <w:sz w:val="24"/>
        </w:rPr>
        <w:t xml:space="preserve">"Generate Pig </w:t>
      </w:r>
      <w:r>
        <w:rPr>
          <w:rFonts w:ascii="Arial"/>
          <w:b/>
          <w:color w:val="1A1A1A"/>
          <w:spacing w:val="-4"/>
          <w:sz w:val="24"/>
        </w:rPr>
        <w:t>Tag"</w:t>
      </w:r>
      <w:r>
        <w:rPr>
          <w:color w:val="1A1A1A"/>
          <w:spacing w:val="-4"/>
          <w:sz w:val="24"/>
        </w:rPr>
        <w:t>.</w:t>
      </w:r>
    </w:p>
    <w:p w14:paraId="49C03F66" w14:textId="77777777" w:rsidR="0010769F" w:rsidRDefault="0010769F">
      <w:pPr>
        <w:pStyle w:val="ListParagraph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6F4D0C8F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94" w:line="364" w:lineRule="auto"/>
        <w:ind w:left="449" w:right="231"/>
        <w:rPr>
          <w:sz w:val="24"/>
        </w:rPr>
      </w:pPr>
      <w:r>
        <w:rPr>
          <w:color w:val="1A1A1A"/>
          <w:sz w:val="24"/>
        </w:rPr>
        <w:lastRenderedPageBreak/>
        <w:t>Download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PDF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printing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physical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attachment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animal's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 xml:space="preserve">ear </w:t>
      </w:r>
      <w:r>
        <w:rPr>
          <w:color w:val="1A1A1A"/>
          <w:spacing w:val="-4"/>
          <w:sz w:val="24"/>
        </w:rPr>
        <w:t>tag.</w:t>
      </w:r>
    </w:p>
    <w:p w14:paraId="79E7C85A" w14:textId="77777777" w:rsidR="0010769F" w:rsidRDefault="00000000">
      <w:pPr>
        <w:pStyle w:val="BodyText"/>
        <w:spacing w:before="151"/>
        <w:ind w:left="29"/>
      </w:pPr>
      <w:r>
        <w:rPr>
          <w:color w:val="1A1A1A"/>
        </w:rPr>
        <w:t>When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 Field Worker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scans a Pig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QR code with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their mobile device,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the system </w:t>
      </w:r>
      <w:r>
        <w:rPr>
          <w:color w:val="1A1A1A"/>
          <w:spacing w:val="-2"/>
        </w:rPr>
        <w:t>calls</w:t>
      </w:r>
    </w:p>
    <w:p w14:paraId="4BFE0F05" w14:textId="77777777" w:rsidR="0010769F" w:rsidRDefault="00000000">
      <w:pPr>
        <w:spacing w:before="144"/>
        <w:ind w:left="11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279ABFC9" wp14:editId="76BC484D">
                <wp:simplePos x="0" y="0"/>
                <wp:positionH relativeFrom="page">
                  <wp:posOffset>932815</wp:posOffset>
                </wp:positionH>
                <wp:positionV relativeFrom="paragraph">
                  <wp:posOffset>948690</wp:posOffset>
                </wp:positionV>
                <wp:extent cx="5915025" cy="19050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14B1F" id="Graphic 80" o:spid="_x0000_s1026" style="position:absolute;margin-left:73.45pt;margin-top:74.7pt;width:465.75pt;height:1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dkIqR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DB2525"/>
          <w:sz w:val="20"/>
        </w:rPr>
        <w:t>/</w:t>
      </w:r>
      <w:proofErr w:type="spellStart"/>
      <w:r>
        <w:rPr>
          <w:rFonts w:ascii="Courier New"/>
          <w:color w:val="DB2525"/>
          <w:sz w:val="20"/>
        </w:rPr>
        <w:t>api</w:t>
      </w:r>
      <w:proofErr w:type="spellEnd"/>
      <w:r>
        <w:rPr>
          <w:rFonts w:ascii="Courier New"/>
          <w:color w:val="DB2525"/>
          <w:sz w:val="20"/>
        </w:rPr>
        <w:t>/health/pig/{tag}</w:t>
      </w:r>
      <w:r>
        <w:rPr>
          <w:rFonts w:ascii="Courier New"/>
          <w:color w:val="DB2525"/>
          <w:spacing w:val="34"/>
          <w:sz w:val="20"/>
        </w:rPr>
        <w:t xml:space="preserve"> </w:t>
      </w:r>
      <w:r>
        <w:rPr>
          <w:color w:val="1A1A1A"/>
          <w:sz w:val="24"/>
        </w:rPr>
        <w:t xml:space="preserve">and loads the pig's complete data record </w:t>
      </w:r>
      <w:r>
        <w:rPr>
          <w:color w:val="1A1A1A"/>
          <w:spacing w:val="-2"/>
          <w:sz w:val="24"/>
        </w:rPr>
        <w:t>instantly.</w:t>
      </w:r>
    </w:p>
    <w:p w14:paraId="6C930310" w14:textId="77777777" w:rsidR="0010769F" w:rsidRDefault="0010769F">
      <w:pPr>
        <w:pStyle w:val="BodyText"/>
      </w:pPr>
    </w:p>
    <w:p w14:paraId="5EE96B41" w14:textId="77777777" w:rsidR="0010769F" w:rsidRDefault="0010769F">
      <w:pPr>
        <w:pStyle w:val="BodyText"/>
      </w:pPr>
    </w:p>
    <w:p w14:paraId="3BC492ED" w14:textId="77777777" w:rsidR="0010769F" w:rsidRDefault="0010769F">
      <w:pPr>
        <w:pStyle w:val="BodyText"/>
      </w:pPr>
    </w:p>
    <w:p w14:paraId="7F4560AA" w14:textId="77777777" w:rsidR="0010769F" w:rsidRDefault="0010769F">
      <w:pPr>
        <w:pStyle w:val="BodyText"/>
      </w:pPr>
    </w:p>
    <w:p w14:paraId="239A6068" w14:textId="77777777" w:rsidR="0010769F" w:rsidRDefault="0010769F">
      <w:pPr>
        <w:pStyle w:val="BodyText"/>
      </w:pPr>
    </w:p>
    <w:p w14:paraId="747138FD" w14:textId="77777777" w:rsidR="0010769F" w:rsidRDefault="0010769F">
      <w:pPr>
        <w:pStyle w:val="BodyText"/>
      </w:pPr>
    </w:p>
    <w:p w14:paraId="36A43F7E" w14:textId="77777777" w:rsidR="0010769F" w:rsidRDefault="0010769F">
      <w:pPr>
        <w:pStyle w:val="BodyText"/>
      </w:pPr>
    </w:p>
    <w:p w14:paraId="562488BB" w14:textId="77777777" w:rsidR="0010769F" w:rsidRDefault="0010769F">
      <w:pPr>
        <w:pStyle w:val="BodyText"/>
        <w:spacing w:before="188"/>
      </w:pPr>
    </w:p>
    <w:p w14:paraId="529E6478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  <w:spacing w:val="-2"/>
        </w:rPr>
        <w:t>Reports</w:t>
      </w:r>
    </w:p>
    <w:p w14:paraId="21813712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752A8175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7AB55020" w14:textId="77777777" w:rsidR="0010769F" w:rsidRDefault="00000000">
      <w:pPr>
        <w:ind w:left="29"/>
        <w:rPr>
          <w:rFonts w:ascii="Arial" w:hAnsi="Arial"/>
          <w:b/>
          <w:sz w:val="24"/>
        </w:rPr>
      </w:pPr>
      <w:r>
        <w:rPr>
          <w:color w:val="1A1A1A"/>
          <w:sz w:val="24"/>
        </w:rPr>
        <w:t>Navigate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to:</w:t>
      </w:r>
      <w:r>
        <w:rPr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Reports</w:t>
      </w:r>
      <w:r>
        <w:rPr>
          <w:rFonts w:ascii="Arial" w:hAnsi="Arial"/>
          <w:b/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→</w:t>
      </w:r>
      <w:r>
        <w:rPr>
          <w:rFonts w:ascii="Arial" w:hAnsi="Arial"/>
          <w:b/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Weekly</w:t>
      </w:r>
      <w:r>
        <w:rPr>
          <w:rFonts w:ascii="Arial" w:hAnsi="Arial"/>
          <w:b/>
          <w:color w:val="1A1A1A"/>
          <w:spacing w:val="-1"/>
          <w:sz w:val="24"/>
        </w:rPr>
        <w:t xml:space="preserve"> </w:t>
      </w:r>
      <w:r>
        <w:rPr>
          <w:rFonts w:ascii="Arial" w:hAnsi="Arial"/>
          <w:b/>
          <w:color w:val="1A1A1A"/>
          <w:spacing w:val="-2"/>
          <w:sz w:val="24"/>
        </w:rPr>
        <w:t>Reports</w:t>
      </w:r>
    </w:p>
    <w:p w14:paraId="18CFC7C0" w14:textId="77777777" w:rsidR="0010769F" w:rsidRDefault="0010769F">
      <w:pPr>
        <w:pStyle w:val="BodyText"/>
        <w:rPr>
          <w:rFonts w:ascii="Arial"/>
          <w:b/>
        </w:rPr>
      </w:pPr>
    </w:p>
    <w:p w14:paraId="762EC86B" w14:textId="77777777" w:rsidR="0010769F" w:rsidRDefault="0010769F">
      <w:pPr>
        <w:pStyle w:val="BodyText"/>
        <w:spacing w:before="252"/>
        <w:rPr>
          <w:rFonts w:ascii="Arial"/>
          <w:b/>
        </w:rPr>
      </w:pPr>
    </w:p>
    <w:p w14:paraId="7BCBAF7F" w14:textId="77777777" w:rsidR="0010769F" w:rsidRDefault="00000000">
      <w:pPr>
        <w:pStyle w:val="BodyText"/>
        <w:spacing w:line="364" w:lineRule="auto"/>
        <w:ind w:left="29" w:right="107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302E9A59" wp14:editId="06E42339">
                <wp:simplePos x="0" y="0"/>
                <wp:positionH relativeFrom="page">
                  <wp:posOffset>932815</wp:posOffset>
                </wp:positionH>
                <wp:positionV relativeFrom="paragraph">
                  <wp:posOffset>1390650</wp:posOffset>
                </wp:positionV>
                <wp:extent cx="5915025" cy="19050"/>
                <wp:effectExtent l="0" t="0" r="0" b="0"/>
                <wp:wrapNone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BB910" id="Graphic 81" o:spid="_x0000_s1026" style="position:absolute;margin-left:73.45pt;margin-top:109.5pt;width:465.75pt;height:1.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Vi1B7+EAAAAMAQAADwAAAAAA&#10;AAAAAAAAAABWBAAAZHJzL2Rvd25yZXYueG1sUEsFBgAAAAAEAAQA8wAAAGQ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Reports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module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allows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administrators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review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weekly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activity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reports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submitted by farm workers. The view shows all registered workers and whether they have submitted a report for the current week.</w:t>
      </w:r>
    </w:p>
    <w:p w14:paraId="50189A70" w14:textId="77777777" w:rsidR="0010769F" w:rsidRDefault="0010769F">
      <w:pPr>
        <w:pStyle w:val="BodyText"/>
      </w:pPr>
    </w:p>
    <w:p w14:paraId="5AE9ABE7" w14:textId="77777777" w:rsidR="0010769F" w:rsidRDefault="0010769F">
      <w:pPr>
        <w:pStyle w:val="BodyText"/>
      </w:pPr>
    </w:p>
    <w:p w14:paraId="5174A85D" w14:textId="77777777" w:rsidR="0010769F" w:rsidRDefault="0010769F">
      <w:pPr>
        <w:pStyle w:val="BodyText"/>
      </w:pPr>
    </w:p>
    <w:p w14:paraId="036BE3C3" w14:textId="77777777" w:rsidR="0010769F" w:rsidRDefault="0010769F">
      <w:pPr>
        <w:pStyle w:val="BodyText"/>
      </w:pPr>
    </w:p>
    <w:p w14:paraId="5D0D5980" w14:textId="77777777" w:rsidR="0010769F" w:rsidRDefault="0010769F">
      <w:pPr>
        <w:pStyle w:val="BodyText"/>
      </w:pPr>
    </w:p>
    <w:p w14:paraId="642F5D0A" w14:textId="77777777" w:rsidR="0010769F" w:rsidRDefault="0010769F">
      <w:pPr>
        <w:pStyle w:val="BodyText"/>
      </w:pPr>
    </w:p>
    <w:p w14:paraId="081124CC" w14:textId="77777777" w:rsidR="0010769F" w:rsidRDefault="0010769F">
      <w:pPr>
        <w:pStyle w:val="BodyText"/>
      </w:pPr>
    </w:p>
    <w:p w14:paraId="14BD699F" w14:textId="77777777" w:rsidR="0010769F" w:rsidRDefault="0010769F">
      <w:pPr>
        <w:pStyle w:val="BodyText"/>
        <w:spacing w:before="55"/>
      </w:pPr>
    </w:p>
    <w:p w14:paraId="4189C57D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System</w:t>
      </w:r>
      <w:r>
        <w:rPr>
          <w:color w:val="166533"/>
          <w:spacing w:val="-3"/>
        </w:rPr>
        <w:t xml:space="preserve"> </w:t>
      </w:r>
      <w:r>
        <w:rPr>
          <w:color w:val="166533"/>
          <w:spacing w:val="-2"/>
        </w:rPr>
        <w:t>Settings</w:t>
      </w:r>
    </w:p>
    <w:p w14:paraId="5D6A263F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4C4A36EC" w14:textId="77777777" w:rsidR="0010769F" w:rsidRDefault="0010769F">
      <w:pPr>
        <w:pStyle w:val="BodyText"/>
        <w:spacing w:before="216"/>
        <w:rPr>
          <w:rFonts w:ascii="Arial"/>
          <w:b/>
          <w:sz w:val="26"/>
        </w:rPr>
      </w:pPr>
    </w:p>
    <w:p w14:paraId="5629D51F" w14:textId="77777777" w:rsidR="0010769F" w:rsidRDefault="00000000">
      <w:pPr>
        <w:spacing w:before="1"/>
        <w:ind w:left="29"/>
        <w:rPr>
          <w:rFonts w:ascii="Arial"/>
          <w:b/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/>
          <w:b/>
          <w:color w:val="1A1A1A"/>
          <w:spacing w:val="-2"/>
          <w:sz w:val="24"/>
        </w:rPr>
        <w:t>Settings</w:t>
      </w:r>
    </w:p>
    <w:p w14:paraId="1DE1FADA" w14:textId="77777777" w:rsidR="0010769F" w:rsidRDefault="0010769F">
      <w:pPr>
        <w:pStyle w:val="BodyText"/>
        <w:rPr>
          <w:rFonts w:ascii="Arial"/>
          <w:b/>
        </w:rPr>
      </w:pPr>
    </w:p>
    <w:p w14:paraId="016148F4" w14:textId="77777777" w:rsidR="0010769F" w:rsidRDefault="0010769F">
      <w:pPr>
        <w:pStyle w:val="BodyText"/>
        <w:spacing w:before="252"/>
        <w:rPr>
          <w:rFonts w:ascii="Arial"/>
          <w:b/>
        </w:rPr>
      </w:pPr>
    </w:p>
    <w:p w14:paraId="0C385E42" w14:textId="77777777" w:rsidR="0010769F" w:rsidRDefault="00000000">
      <w:pPr>
        <w:pStyle w:val="BodyText"/>
        <w:spacing w:line="364" w:lineRule="auto"/>
        <w:ind w:left="29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92801D8" wp14:editId="0EDBA7E5">
                <wp:simplePos x="0" y="0"/>
                <wp:positionH relativeFrom="page">
                  <wp:posOffset>932815</wp:posOffset>
                </wp:positionH>
                <wp:positionV relativeFrom="paragraph">
                  <wp:posOffset>1390650</wp:posOffset>
                </wp:positionV>
                <wp:extent cx="5915025" cy="19050"/>
                <wp:effectExtent l="0" t="0" r="0" b="0"/>
                <wp:wrapNone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598F" id="Graphic 82" o:spid="_x0000_s1026" style="position:absolute;margin-left:73.45pt;margin-top:109.5pt;width:465.75pt;height:1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Vi1B7+EAAAAMAQAADwAAAAAA&#10;AAAAAAAAAABWBAAAZHJzL2Rvd25yZXYueG1sUEsFBgAAAAAEAAQA8wAAAGQ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 xml:space="preserve">Administrators can configure farm-wide settings including the farm's </w:t>
      </w:r>
      <w:r>
        <w:rPr>
          <w:rFonts w:ascii="Arial"/>
          <w:b/>
          <w:color w:val="1A1A1A"/>
        </w:rPr>
        <w:t>geographic location</w:t>
      </w:r>
      <w:r>
        <w:rPr>
          <w:rFonts w:ascii="Arial"/>
          <w:b/>
          <w:color w:val="1A1A1A"/>
          <w:spacing w:val="-4"/>
        </w:rPr>
        <w:t xml:space="preserve"> </w:t>
      </w:r>
      <w:r>
        <w:rPr>
          <w:color w:val="1A1A1A"/>
        </w:rPr>
        <w:t>(used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Biosecurity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Smart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Engine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retrieve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regional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disease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from the AI Scout).</w:t>
      </w:r>
    </w:p>
    <w:p w14:paraId="6984C47F" w14:textId="77777777" w:rsidR="0010769F" w:rsidRDefault="0010769F">
      <w:pPr>
        <w:pStyle w:val="BodyText"/>
        <w:spacing w:line="364" w:lineRule="auto"/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25731C29" w14:textId="77777777" w:rsidR="0010769F" w:rsidRDefault="0010769F">
      <w:pPr>
        <w:pStyle w:val="BodyText"/>
        <w:spacing w:before="4"/>
        <w:rPr>
          <w:sz w:val="17"/>
        </w:rPr>
      </w:pPr>
    </w:p>
    <w:p w14:paraId="4C0C0EC9" w14:textId="77777777" w:rsidR="0010769F" w:rsidRDefault="0010769F">
      <w:pPr>
        <w:pStyle w:val="BodyText"/>
        <w:rPr>
          <w:sz w:val="17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05A01036" w14:textId="77777777" w:rsidR="0010769F" w:rsidRDefault="0010769F">
      <w:pPr>
        <w:pStyle w:val="BodyText"/>
        <w:spacing w:before="340"/>
        <w:rPr>
          <w:sz w:val="32"/>
        </w:rPr>
      </w:pPr>
    </w:p>
    <w:p w14:paraId="689A9D44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1BC4A960" wp14:editId="62A28FA8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44DFB" id="Graphic 83" o:spid="_x0000_s1026" style="position:absolute;margin-left:73.45pt;margin-top:-3.65pt;width:4.5pt;height:27.7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Field</w:t>
      </w:r>
      <w:r>
        <w:rPr>
          <w:color w:val="15803C"/>
          <w:spacing w:val="-4"/>
        </w:rPr>
        <w:t xml:space="preserve"> </w:t>
      </w:r>
      <w:r>
        <w:rPr>
          <w:color w:val="15803C"/>
        </w:rPr>
        <w:t>Worker</w:t>
      </w:r>
      <w:r>
        <w:rPr>
          <w:color w:val="15803C"/>
          <w:spacing w:val="-4"/>
        </w:rPr>
        <w:t xml:space="preserve"> </w:t>
      </w:r>
      <w:r>
        <w:rPr>
          <w:color w:val="15803C"/>
          <w:spacing w:val="-2"/>
        </w:rPr>
        <w:t>Portal</w:t>
      </w:r>
    </w:p>
    <w:p w14:paraId="0E9015A5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489B098C" w14:textId="77777777" w:rsidR="0010769F" w:rsidRDefault="0010769F">
      <w:pPr>
        <w:pStyle w:val="BodyText"/>
        <w:spacing w:before="126"/>
        <w:rPr>
          <w:rFonts w:ascii="Arial"/>
          <w:b/>
          <w:sz w:val="32"/>
        </w:rPr>
      </w:pPr>
    </w:p>
    <w:p w14:paraId="7ECA18F2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The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Worker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Portal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mobile-optimized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Progressive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Web</w:t>
      </w:r>
      <w:r>
        <w:rPr>
          <w:color w:val="1A1A1A"/>
          <w:spacing w:val="-17"/>
        </w:rPr>
        <w:t xml:space="preserve"> </w:t>
      </w:r>
      <w:r>
        <w:rPr>
          <w:color w:val="1A1A1A"/>
        </w:rPr>
        <w:t>App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(PWA).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Workers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can install it on their smartphone's home screen and access it fully offline.</w:t>
      </w:r>
    </w:p>
    <w:p w14:paraId="2A2BFAFE" w14:textId="77777777" w:rsidR="0010769F" w:rsidRDefault="0010769F">
      <w:pPr>
        <w:pStyle w:val="BodyText"/>
      </w:pPr>
    </w:p>
    <w:p w14:paraId="7448BE82" w14:textId="77777777" w:rsidR="0010769F" w:rsidRDefault="0010769F">
      <w:pPr>
        <w:pStyle w:val="BodyText"/>
      </w:pPr>
    </w:p>
    <w:p w14:paraId="25C17212" w14:textId="77777777" w:rsidR="0010769F" w:rsidRDefault="0010769F">
      <w:pPr>
        <w:pStyle w:val="BodyText"/>
        <w:spacing w:before="84"/>
      </w:pPr>
    </w:p>
    <w:p w14:paraId="0941E54C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Worker</w:t>
      </w:r>
      <w:r>
        <w:rPr>
          <w:color w:val="166533"/>
          <w:spacing w:val="-6"/>
        </w:rPr>
        <w:t xml:space="preserve"> </w:t>
      </w:r>
      <w:r>
        <w:rPr>
          <w:color w:val="166533"/>
          <w:spacing w:val="-2"/>
        </w:rPr>
        <w:t>Dashboard</w:t>
      </w:r>
    </w:p>
    <w:p w14:paraId="40065666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4E2D4CF6" w14:textId="77777777" w:rsidR="0010769F" w:rsidRDefault="0010769F">
      <w:pPr>
        <w:pStyle w:val="BodyText"/>
        <w:spacing w:before="217"/>
        <w:rPr>
          <w:rFonts w:ascii="Arial"/>
          <w:b/>
          <w:sz w:val="26"/>
        </w:rPr>
      </w:pPr>
    </w:p>
    <w:p w14:paraId="3AEE6544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>Upon login, workers are directed to</w:t>
      </w:r>
      <w:r>
        <w:rPr>
          <w:color w:val="1A1A1A"/>
          <w:spacing w:val="55"/>
          <w:w w:val="150"/>
          <w:sz w:val="24"/>
        </w:rPr>
        <w:t xml:space="preserve"> </w:t>
      </w:r>
      <w:r>
        <w:rPr>
          <w:rFonts w:ascii="Courier New"/>
          <w:color w:val="DB2525"/>
          <w:sz w:val="20"/>
        </w:rPr>
        <w:t>/worker/</w:t>
      </w:r>
      <w:proofErr w:type="gramStart"/>
      <w:r>
        <w:rPr>
          <w:rFonts w:ascii="Courier New"/>
          <w:color w:val="DB2525"/>
          <w:sz w:val="20"/>
        </w:rPr>
        <w:t>dashboard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pacing w:val="-10"/>
          <w:sz w:val="24"/>
        </w:rPr>
        <w:t>.</w:t>
      </w:r>
      <w:proofErr w:type="gramEnd"/>
    </w:p>
    <w:p w14:paraId="66AFAAC2" w14:textId="77777777" w:rsidR="0010769F" w:rsidRDefault="0010769F">
      <w:pPr>
        <w:pStyle w:val="BodyText"/>
      </w:pPr>
    </w:p>
    <w:p w14:paraId="7C36B222" w14:textId="77777777" w:rsidR="0010769F" w:rsidRDefault="0010769F">
      <w:pPr>
        <w:pStyle w:val="BodyText"/>
        <w:spacing w:before="243"/>
      </w:pPr>
    </w:p>
    <w:p w14:paraId="595CC480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The dashboard </w:t>
      </w:r>
      <w:r>
        <w:rPr>
          <w:color w:val="1A1A1A"/>
          <w:spacing w:val="-2"/>
        </w:rPr>
        <w:t>shows:</w:t>
      </w:r>
    </w:p>
    <w:p w14:paraId="56EB4FF8" w14:textId="77777777" w:rsidR="0010769F" w:rsidRDefault="00000000">
      <w:pPr>
        <w:spacing w:before="264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16DFA53" wp14:editId="4328F0E8">
            <wp:extent cx="47625" cy="46990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Active Tasks </w:t>
      </w:r>
      <w:r>
        <w:rPr>
          <w:color w:val="1A1A1A"/>
          <w:sz w:val="24"/>
        </w:rPr>
        <w:t>— Number of pending tasks assigned to this worker.</w:t>
      </w:r>
    </w:p>
    <w:p w14:paraId="1C67C565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4AEDB50" wp14:editId="1320362D">
            <wp:extent cx="47625" cy="46990"/>
            <wp:effectExtent l="0" t="0" r="0" b="0"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>Total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Animals </w:t>
      </w:r>
      <w:r>
        <w:rPr>
          <w:color w:val="1A1A1A"/>
          <w:sz w:val="24"/>
        </w:rPr>
        <w:t>— Total active pigs on the farm.</w:t>
      </w:r>
    </w:p>
    <w:p w14:paraId="540C8789" w14:textId="77777777" w:rsidR="0010769F" w:rsidRDefault="00000000">
      <w:pPr>
        <w:pStyle w:val="BodyText"/>
        <w:spacing w:before="219"/>
        <w:ind w:left="209"/>
      </w:pPr>
      <w:r>
        <w:rPr>
          <w:noProof/>
          <w:position w:val="3"/>
        </w:rPr>
        <w:drawing>
          <wp:inline distT="0" distB="0" distL="0" distR="0" wp14:anchorId="55CB12F8" wp14:editId="6AA39DE4">
            <wp:extent cx="47625" cy="46990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</w:rPr>
        <w:t xml:space="preserve">Alerts </w:t>
      </w:r>
      <w:r>
        <w:rPr>
          <w:color w:val="1A1A1A"/>
        </w:rPr>
        <w:t>— Number of sick pigs currently flagged.</w:t>
      </w:r>
    </w:p>
    <w:p w14:paraId="7FB8766C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1ED1FF4" wp14:editId="20EF8B3D">
            <wp:extent cx="47625" cy="46990"/>
            <wp:effectExtent l="0" t="0" r="0" b="0"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Feed Stock </w:t>
      </w:r>
      <w:r>
        <w:rPr>
          <w:color w:val="1A1A1A"/>
          <w:sz w:val="24"/>
        </w:rPr>
        <w:t>— Net available feed inventory (in kg).</w:t>
      </w:r>
    </w:p>
    <w:p w14:paraId="62A3FD66" w14:textId="77777777" w:rsidR="0010769F" w:rsidRDefault="00000000">
      <w:pPr>
        <w:pStyle w:val="BodyText"/>
        <w:spacing w:before="219" w:line="364" w:lineRule="auto"/>
        <w:ind w:left="449" w:hanging="240"/>
      </w:pPr>
      <w:r>
        <w:rPr>
          <w:noProof/>
          <w:position w:val="3"/>
        </w:rPr>
        <w:drawing>
          <wp:inline distT="0" distB="0" distL="0" distR="0" wp14:anchorId="20BD7476" wp14:editId="1F29896B">
            <wp:extent cx="47625" cy="46990"/>
            <wp:effectExtent l="0" t="0" r="0" b="0"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" w:hAnsi="Arial"/>
          <w:b/>
          <w:color w:val="1A1A1A"/>
        </w:rPr>
        <w:t>Pens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rFonts w:ascii="Arial" w:hAnsi="Arial"/>
          <w:b/>
          <w:color w:val="1A1A1A"/>
        </w:rPr>
        <w:t>Overview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6"/>
        </w:rPr>
        <w:t xml:space="preserve"> </w:t>
      </w:r>
      <w:r>
        <w:rPr>
          <w:color w:val="1A1A1A"/>
        </w:rPr>
        <w:t>list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pens,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animal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count,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sick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count,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average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weight, and status.</w:t>
      </w:r>
    </w:p>
    <w:p w14:paraId="483D2F1C" w14:textId="77777777" w:rsidR="0010769F" w:rsidRDefault="00000000">
      <w:pPr>
        <w:spacing w:before="76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7898A57" wp14:editId="128CF57D">
            <wp:extent cx="47625" cy="46990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Recent Activity </w:t>
      </w:r>
      <w:r>
        <w:rPr>
          <w:color w:val="1A1A1A"/>
          <w:sz w:val="24"/>
        </w:rPr>
        <w:t>— The last 5 animal-level activity logs.</w:t>
      </w:r>
    </w:p>
    <w:p w14:paraId="6E452514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4B273A2" wp14:editId="0D0AE2AC">
            <wp:extent cx="47625" cy="46990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>Regional</w:t>
      </w:r>
      <w:r>
        <w:rPr>
          <w:rFonts w:ascii="Arial" w:hAnsi="Arial"/>
          <w:b/>
          <w:color w:val="1A1A1A"/>
          <w:spacing w:val="-9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Alerts </w:t>
      </w:r>
      <w:r>
        <w:rPr>
          <w:color w:val="1A1A1A"/>
          <w:sz w:val="24"/>
        </w:rPr>
        <w:t>—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z w:val="24"/>
        </w:rPr>
        <w:t>Active regional disease warnings relevant to the farm's location.</w:t>
      </w:r>
    </w:p>
    <w:p w14:paraId="6DAC5D49" w14:textId="77777777" w:rsidR="0010769F" w:rsidRDefault="0010769F">
      <w:pPr>
        <w:pStyle w:val="BodyText"/>
        <w:spacing w:before="239"/>
      </w:pPr>
    </w:p>
    <w:p w14:paraId="08839E74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  <w:spacing w:val="-2"/>
        </w:rPr>
        <w:t>Task</w:t>
      </w:r>
      <w:r>
        <w:rPr>
          <w:color w:val="166533"/>
          <w:spacing w:val="-13"/>
        </w:rPr>
        <w:t xml:space="preserve"> </w:t>
      </w:r>
      <w:r>
        <w:rPr>
          <w:color w:val="166533"/>
          <w:spacing w:val="-2"/>
        </w:rPr>
        <w:t>Board</w:t>
      </w:r>
    </w:p>
    <w:p w14:paraId="3C626F07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274A43CD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6717C44C" w14:textId="77777777" w:rsidR="0010769F" w:rsidRDefault="00000000">
      <w:pPr>
        <w:pStyle w:val="BodyText"/>
        <w:ind w:left="29"/>
      </w:pPr>
      <w:r>
        <w:rPr>
          <w:color w:val="1A1A1A"/>
        </w:rPr>
        <w:t>Navigate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to:</w:t>
      </w:r>
      <w:r>
        <w:rPr>
          <w:color w:val="1A1A1A"/>
          <w:spacing w:val="-4"/>
        </w:rPr>
        <w:t xml:space="preserve"> </w:t>
      </w:r>
      <w:r>
        <w:rPr>
          <w:rFonts w:ascii="Arial"/>
          <w:b/>
          <w:color w:val="1A1A1A"/>
        </w:rPr>
        <w:t>Tasks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color w:val="1A1A1A"/>
        </w:rPr>
        <w:t>(bottom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navigation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4"/>
        </w:rPr>
        <w:t>bar)</w:t>
      </w:r>
    </w:p>
    <w:p w14:paraId="15D273A0" w14:textId="77777777" w:rsidR="0010769F" w:rsidRDefault="0010769F">
      <w:pPr>
        <w:pStyle w:val="BodyText"/>
      </w:pPr>
    </w:p>
    <w:p w14:paraId="45AA76B3" w14:textId="77777777" w:rsidR="0010769F" w:rsidRDefault="0010769F">
      <w:pPr>
        <w:pStyle w:val="BodyText"/>
        <w:spacing w:before="252"/>
      </w:pPr>
    </w:p>
    <w:p w14:paraId="379885FF" w14:textId="77777777" w:rsidR="0010769F" w:rsidRDefault="00000000">
      <w:pPr>
        <w:pStyle w:val="BodyText"/>
        <w:ind w:left="29"/>
      </w:pPr>
      <w:r>
        <w:rPr>
          <w:color w:val="1A1A1A"/>
        </w:rPr>
        <w:t>Workers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see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two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sections:</w:t>
      </w:r>
    </w:p>
    <w:p w14:paraId="715960B9" w14:textId="77777777" w:rsidR="0010769F" w:rsidRDefault="00000000">
      <w:pPr>
        <w:pStyle w:val="ListParagraph"/>
        <w:numPr>
          <w:ilvl w:val="0"/>
          <w:numId w:val="9"/>
        </w:numPr>
        <w:tabs>
          <w:tab w:val="left" w:pos="449"/>
        </w:tabs>
        <w:spacing w:before="264" w:line="364" w:lineRule="auto"/>
        <w:ind w:left="449" w:right="469"/>
        <w:rPr>
          <w:sz w:val="24"/>
        </w:rPr>
      </w:pPr>
      <w:r>
        <w:rPr>
          <w:rFonts w:ascii="Arial" w:hAnsi="Arial"/>
          <w:b/>
          <w:color w:val="1A1A1A"/>
          <w:sz w:val="24"/>
        </w:rPr>
        <w:t>Pending</w:t>
      </w:r>
      <w:r>
        <w:rPr>
          <w:rFonts w:ascii="Arial" w:hAnsi="Arial"/>
          <w:b/>
          <w:color w:val="1A1A1A"/>
          <w:spacing w:val="-6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Tasks</w:t>
      </w:r>
      <w:r>
        <w:rPr>
          <w:rFonts w:ascii="Arial" w:hAnsi="Arial"/>
          <w:b/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17"/>
          <w:sz w:val="24"/>
        </w:rPr>
        <w:t xml:space="preserve"> </w:t>
      </w:r>
      <w:r>
        <w:rPr>
          <w:color w:val="1A1A1A"/>
          <w:sz w:val="24"/>
        </w:rPr>
        <w:t>All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active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tasks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assigned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them,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sorted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oldest-first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(First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In, First Out).</w:t>
      </w:r>
    </w:p>
    <w:p w14:paraId="0CE0984A" w14:textId="77777777" w:rsidR="0010769F" w:rsidRDefault="00000000">
      <w:pPr>
        <w:pStyle w:val="ListParagraph"/>
        <w:numPr>
          <w:ilvl w:val="0"/>
          <w:numId w:val="9"/>
        </w:numPr>
        <w:tabs>
          <w:tab w:val="left" w:pos="449"/>
        </w:tabs>
        <w:spacing w:before="76"/>
        <w:ind w:left="449" w:hanging="266"/>
        <w:rPr>
          <w:sz w:val="24"/>
        </w:rPr>
      </w:pPr>
      <w:r>
        <w:rPr>
          <w:rFonts w:ascii="Arial" w:hAnsi="Arial"/>
          <w:b/>
          <w:color w:val="1A1A1A"/>
          <w:sz w:val="24"/>
        </w:rPr>
        <w:t xml:space="preserve">Recently Completed </w:t>
      </w:r>
      <w:r>
        <w:rPr>
          <w:color w:val="1A1A1A"/>
          <w:sz w:val="24"/>
        </w:rPr>
        <w:t>—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 xml:space="preserve">The last 5 tasks marked as </w:t>
      </w:r>
      <w:r>
        <w:rPr>
          <w:color w:val="1A1A1A"/>
          <w:spacing w:val="-2"/>
          <w:sz w:val="24"/>
        </w:rPr>
        <w:t>done.</w:t>
      </w:r>
    </w:p>
    <w:p w14:paraId="1F3F04C2" w14:textId="77777777" w:rsidR="0010769F" w:rsidRDefault="0010769F">
      <w:pPr>
        <w:pStyle w:val="ListParagraph"/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4FA650F4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82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lastRenderedPageBreak/>
        <w:t>Completing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4"/>
        </w:rPr>
        <w:t>Task</w:t>
      </w:r>
    </w:p>
    <w:p w14:paraId="3A7C8F9C" w14:textId="77777777" w:rsidR="0010769F" w:rsidRDefault="0010769F">
      <w:pPr>
        <w:pStyle w:val="BodyText"/>
        <w:spacing w:before="16"/>
        <w:rPr>
          <w:rFonts w:ascii="Arial"/>
          <w:b/>
          <w:sz w:val="22"/>
        </w:rPr>
      </w:pPr>
    </w:p>
    <w:p w14:paraId="579E2DE2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For each pending task, workers </w:t>
      </w:r>
      <w:r>
        <w:rPr>
          <w:color w:val="1A1A1A"/>
          <w:spacing w:val="-4"/>
        </w:rPr>
        <w:t>can:</w:t>
      </w:r>
    </w:p>
    <w:p w14:paraId="6A532B9D" w14:textId="77777777" w:rsidR="0010769F" w:rsidRDefault="00000000">
      <w:pPr>
        <w:spacing w:before="264" w:line="429" w:lineRule="auto"/>
        <w:ind w:left="209" w:right="2638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5A6ABA2" wp14:editId="16136D2D">
            <wp:extent cx="47625" cy="46990"/>
            <wp:effectExtent l="0" t="0" r="0" b="0"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1A1A1A"/>
          <w:sz w:val="24"/>
        </w:rPr>
        <w:t>Update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progress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percentage</w:t>
      </w:r>
      <w:r>
        <w:rPr>
          <w:rFonts w:ascii="Arial" w:hAns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using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slider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 xml:space="preserve">(0–100%). </w:t>
      </w:r>
      <w:r>
        <w:rPr>
          <w:noProof/>
          <w:color w:val="1A1A1A"/>
          <w:position w:val="3"/>
          <w:sz w:val="24"/>
        </w:rPr>
        <w:drawing>
          <wp:inline distT="0" distB="0" distL="0" distR="0" wp14:anchorId="02500CA0" wp14:editId="54010F38">
            <wp:extent cx="47625" cy="46990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A1A1A"/>
          <w:spacing w:val="80"/>
          <w:sz w:val="24"/>
        </w:rPr>
        <w:t xml:space="preserve"> </w:t>
      </w:r>
      <w:r>
        <w:rPr>
          <w:color w:val="1A1A1A"/>
          <w:sz w:val="24"/>
        </w:rPr>
        <w:t xml:space="preserve">Click </w:t>
      </w:r>
      <w:r>
        <w:rPr>
          <w:rFonts w:ascii="Arial" w:hAnsi="Arial"/>
          <w:b/>
          <w:color w:val="1A1A1A"/>
          <w:sz w:val="24"/>
        </w:rPr>
        <w:t xml:space="preserve">"Mark Complete" </w:t>
      </w:r>
      <w:r>
        <w:rPr>
          <w:color w:val="1A1A1A"/>
          <w:sz w:val="24"/>
        </w:rPr>
        <w:t>to finalize the task at 100%.</w:t>
      </w:r>
    </w:p>
    <w:p w14:paraId="13BD1130" w14:textId="77777777" w:rsidR="0010769F" w:rsidRDefault="00000000">
      <w:pPr>
        <w:spacing w:before="77" w:line="352" w:lineRule="auto"/>
        <w:ind w:left="29"/>
        <w:rPr>
          <w:sz w:val="24"/>
        </w:rPr>
      </w:pPr>
      <w:r>
        <w:rPr>
          <w:color w:val="1A1A1A"/>
          <w:sz w:val="24"/>
        </w:rPr>
        <w:t>When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task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completed,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system</w:t>
      </w:r>
      <w:r>
        <w:rPr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automatically</w:t>
      </w:r>
      <w:r>
        <w:rPr>
          <w:rFonts w:ascii="Arial"/>
          <w:b/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logs</w:t>
      </w:r>
      <w:r>
        <w:rPr>
          <w:rFonts w:ascii="Arial"/>
          <w:b/>
          <w:color w:val="1A1A1A"/>
          <w:spacing w:val="-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</w:t>
      </w:r>
      <w:r>
        <w:rPr>
          <w:rFonts w:ascii="Arial"/>
          <w:b/>
          <w:color w:val="1A1A1A"/>
          <w:spacing w:val="80"/>
          <w:sz w:val="24"/>
        </w:rPr>
        <w:t xml:space="preserve"> </w:t>
      </w:r>
      <w:proofErr w:type="spellStart"/>
      <w:r>
        <w:rPr>
          <w:rFonts w:ascii="Courier New"/>
          <w:b/>
          <w:color w:val="DB2525"/>
          <w:sz w:val="20"/>
        </w:rPr>
        <w:t>PigActivity</w:t>
      </w:r>
      <w:proofErr w:type="spellEnd"/>
      <w:r>
        <w:rPr>
          <w:rFonts w:ascii="Courier New"/>
          <w:b/>
          <w:color w:val="DB2525"/>
          <w:sz w:val="20"/>
        </w:rPr>
        <w:t xml:space="preserve"> </w:t>
      </w:r>
      <w:r>
        <w:rPr>
          <w:rFonts w:ascii="Arial"/>
          <w:b/>
          <w:color w:val="1A1A1A"/>
          <w:sz w:val="24"/>
        </w:rPr>
        <w:t>record</w:t>
      </w:r>
      <w:r>
        <w:rPr>
          <w:rFonts w:ascii="Arial"/>
          <w:b/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for the relevant pig(s) or pen. If the task title or description contains medical keywords</w:t>
      </w:r>
    </w:p>
    <w:p w14:paraId="5749082C" w14:textId="77777777" w:rsidR="0010769F" w:rsidRDefault="00000000">
      <w:pPr>
        <w:spacing w:before="19" w:line="352" w:lineRule="auto"/>
        <w:ind w:left="29"/>
        <w:rPr>
          <w:color w:val="1A1A1A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47B1C0EB" wp14:editId="0942E598">
                <wp:simplePos x="0" y="0"/>
                <wp:positionH relativeFrom="page">
                  <wp:posOffset>932815</wp:posOffset>
                </wp:positionH>
                <wp:positionV relativeFrom="paragraph">
                  <wp:posOffset>1136015</wp:posOffset>
                </wp:positionV>
                <wp:extent cx="5915025" cy="19050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62877" id="Graphic 93" o:spid="_x0000_s1026" style="position:absolute;margin-left:73.45pt;margin-top:89.45pt;width:465.75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BlgrWk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1A1A1A"/>
          <w:sz w:val="24"/>
        </w:rPr>
        <w:t>(</w:t>
      </w:r>
      <w:r>
        <w:rPr>
          <w:color w:val="1A1A1A"/>
          <w:spacing w:val="11"/>
          <w:sz w:val="24"/>
        </w:rPr>
        <w:t xml:space="preserve"> </w:t>
      </w:r>
      <w:r>
        <w:rPr>
          <w:rFonts w:ascii="Courier New"/>
          <w:color w:val="DB2525"/>
          <w:sz w:val="20"/>
        </w:rPr>
        <w:t>vaccine</w:t>
      </w:r>
      <w:proofErr w:type="gramEnd"/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r>
        <w:rPr>
          <w:color w:val="1A1A1A"/>
          <w:spacing w:val="8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medical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proofErr w:type="gramEnd"/>
      <w:r>
        <w:rPr>
          <w:color w:val="1A1A1A"/>
          <w:spacing w:val="8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sick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proofErr w:type="gramEnd"/>
      <w:r>
        <w:rPr>
          <w:color w:val="1A1A1A"/>
          <w:spacing w:val="8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deworm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proofErr w:type="gramEnd"/>
      <w:r>
        <w:rPr>
          <w:color w:val="1A1A1A"/>
          <w:spacing w:val="8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treatment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proofErr w:type="gramEnd"/>
      <w:r>
        <w:rPr>
          <w:color w:val="1A1A1A"/>
          <w:spacing w:val="8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vet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z w:val="24"/>
        </w:rPr>
        <w:t>,</w:t>
      </w:r>
      <w:proofErr w:type="gramEnd"/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etc.),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activity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 xml:space="preserve">classified as type </w:t>
      </w:r>
      <w:r>
        <w:rPr>
          <w:rFonts w:ascii="Arial"/>
          <w:b/>
          <w:color w:val="1A1A1A"/>
          <w:sz w:val="24"/>
        </w:rPr>
        <w:t>"Medical"</w:t>
      </w:r>
      <w:r>
        <w:rPr>
          <w:color w:val="1A1A1A"/>
          <w:sz w:val="24"/>
        </w:rPr>
        <w:t xml:space="preserve">; otherwise, it is classified as </w:t>
      </w:r>
      <w:r>
        <w:rPr>
          <w:rFonts w:ascii="Arial"/>
          <w:b/>
          <w:color w:val="1A1A1A"/>
          <w:sz w:val="24"/>
        </w:rPr>
        <w:t>"Care"</w:t>
      </w:r>
      <w:r>
        <w:rPr>
          <w:color w:val="1A1A1A"/>
          <w:sz w:val="24"/>
        </w:rPr>
        <w:t>.</w:t>
      </w:r>
    </w:p>
    <w:p w14:paraId="27CB607E" w14:textId="77777777" w:rsidR="0010769F" w:rsidRDefault="0010769F">
      <w:pPr>
        <w:spacing w:before="19" w:line="352" w:lineRule="auto"/>
        <w:ind w:left="29"/>
        <w:rPr>
          <w:color w:val="1A1A1A"/>
          <w:sz w:val="24"/>
        </w:rPr>
      </w:pPr>
    </w:p>
    <w:p w14:paraId="404199D1" w14:textId="77777777" w:rsidR="0010769F" w:rsidRDefault="0010769F">
      <w:pPr>
        <w:pStyle w:val="BodyText"/>
      </w:pPr>
    </w:p>
    <w:p w14:paraId="2FB6AAD0" w14:textId="77777777" w:rsidR="0010769F" w:rsidRDefault="0010769F">
      <w:pPr>
        <w:pStyle w:val="BodyText"/>
      </w:pPr>
    </w:p>
    <w:p w14:paraId="0DC3B6C5" w14:textId="77777777" w:rsidR="0010769F" w:rsidRDefault="0010769F">
      <w:pPr>
        <w:pStyle w:val="BodyText"/>
      </w:pPr>
    </w:p>
    <w:p w14:paraId="284768CD" w14:textId="77777777" w:rsidR="0010769F" w:rsidRDefault="0010769F">
      <w:pPr>
        <w:pStyle w:val="BodyText"/>
      </w:pPr>
    </w:p>
    <w:p w14:paraId="568C5404" w14:textId="77777777" w:rsidR="0010769F" w:rsidRDefault="0010769F">
      <w:pPr>
        <w:pStyle w:val="BodyText"/>
        <w:spacing w:before="73"/>
      </w:pPr>
    </w:p>
    <w:p w14:paraId="60800B99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Swine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Details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&amp;</w:t>
      </w:r>
      <w:r>
        <w:rPr>
          <w:color w:val="166533"/>
          <w:spacing w:val="-1"/>
        </w:rPr>
        <w:t xml:space="preserve"> </w:t>
      </w:r>
      <w:r>
        <w:rPr>
          <w:color w:val="166533"/>
        </w:rPr>
        <w:t>Daily</w:t>
      </w:r>
      <w:r>
        <w:rPr>
          <w:color w:val="166533"/>
          <w:spacing w:val="-10"/>
        </w:rPr>
        <w:t xml:space="preserve"> </w:t>
      </w:r>
      <w:r>
        <w:rPr>
          <w:color w:val="166533"/>
          <w:spacing w:val="-2"/>
        </w:rPr>
        <w:t>Assessment</w:t>
      </w:r>
    </w:p>
    <w:p w14:paraId="2B49C6DF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485F2E21" w14:textId="77777777" w:rsidR="0010769F" w:rsidRDefault="00000000">
      <w:pPr>
        <w:pStyle w:val="BodyText"/>
        <w:ind w:left="29"/>
        <w:rPr>
          <w:color w:val="1A1A1A"/>
          <w:spacing w:val="-2"/>
        </w:rPr>
      </w:pPr>
      <w:r>
        <w:rPr>
          <w:color w:val="1A1A1A"/>
        </w:rPr>
        <w:t xml:space="preserve">Navigate to: </w:t>
      </w:r>
      <w:r>
        <w:rPr>
          <w:rFonts w:ascii="Arial"/>
          <w:b/>
          <w:color w:val="1A1A1A"/>
        </w:rPr>
        <w:t xml:space="preserve">Swine Details </w:t>
      </w:r>
      <w:r>
        <w:rPr>
          <w:color w:val="1A1A1A"/>
        </w:rPr>
        <w:t xml:space="preserve">(from the bottom navigation bar or main </w:t>
      </w:r>
      <w:r>
        <w:rPr>
          <w:color w:val="1A1A1A"/>
          <w:spacing w:val="-2"/>
        </w:rPr>
        <w:t>menu)</w:t>
      </w:r>
    </w:p>
    <w:p w14:paraId="06798F05" w14:textId="77777777" w:rsidR="0010769F" w:rsidRDefault="0010769F">
      <w:pPr>
        <w:pStyle w:val="BodyText"/>
        <w:ind w:left="29"/>
        <w:rPr>
          <w:color w:val="1A1A1A"/>
          <w:spacing w:val="-2"/>
          <w:lang w:val="en-PH"/>
        </w:rPr>
      </w:pPr>
    </w:p>
    <w:p w14:paraId="00705CEE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This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field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operations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page.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Workers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see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that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assigned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 xml:space="preserve">to them </w:t>
      </w:r>
      <w:r>
        <w:rPr>
          <w:color w:val="1A1A1A"/>
        </w:rPr>
        <w:t>by the administrator.</w:t>
      </w:r>
    </w:p>
    <w:p w14:paraId="71A9CD15" w14:textId="77777777" w:rsidR="0010769F" w:rsidRDefault="00000000">
      <w:pPr>
        <w:pStyle w:val="BodyText"/>
        <w:rPr>
          <w:lang w:val="en-PH"/>
        </w:rPr>
      </w:pPr>
      <w:r>
        <w:rPr>
          <w:noProof/>
          <w:lang w:val="en-PH"/>
        </w:rPr>
        <w:drawing>
          <wp:anchor distT="0" distB="0" distL="114300" distR="114300" simplePos="0" relativeHeight="251685376" behindDoc="0" locked="0" layoutInCell="1" allowOverlap="1" wp14:anchorId="666EB31C" wp14:editId="3FDA30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27725" cy="2822575"/>
            <wp:effectExtent l="0" t="0" r="635" b="12065"/>
            <wp:wrapNone/>
            <wp:docPr id="137" name="Picture 137" descr="Screenshot 2026-05-05 23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Screenshot 2026-05-05 23595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D886E" w14:textId="77777777" w:rsidR="0010769F" w:rsidRDefault="0010769F">
      <w:pPr>
        <w:pStyle w:val="BodyText"/>
      </w:pPr>
    </w:p>
    <w:p w14:paraId="5FD7B542" w14:textId="77777777" w:rsidR="0010769F" w:rsidRDefault="0010769F">
      <w:pPr>
        <w:pStyle w:val="BodyText"/>
      </w:pPr>
    </w:p>
    <w:p w14:paraId="715181E3" w14:textId="77777777" w:rsidR="0010769F" w:rsidRDefault="0010769F">
      <w:pPr>
        <w:pStyle w:val="BodyText"/>
      </w:pPr>
    </w:p>
    <w:p w14:paraId="5EF0C44B" w14:textId="77777777" w:rsidR="0010769F" w:rsidRDefault="0010769F">
      <w:pPr>
        <w:pStyle w:val="BodyText"/>
      </w:pPr>
    </w:p>
    <w:p w14:paraId="55A76190" w14:textId="77777777" w:rsidR="0010769F" w:rsidRDefault="0010769F">
      <w:pPr>
        <w:pStyle w:val="BodyText"/>
      </w:pPr>
    </w:p>
    <w:p w14:paraId="1156B5DF" w14:textId="77777777" w:rsidR="0010769F" w:rsidRDefault="0010769F">
      <w:pPr>
        <w:pStyle w:val="BodyText"/>
      </w:pPr>
    </w:p>
    <w:p w14:paraId="468BD659" w14:textId="77777777" w:rsidR="0010769F" w:rsidRDefault="0010769F">
      <w:pPr>
        <w:pStyle w:val="BodyText"/>
      </w:pPr>
    </w:p>
    <w:p w14:paraId="7DAADFDB" w14:textId="77777777" w:rsidR="0010769F" w:rsidRDefault="0010769F">
      <w:pPr>
        <w:pStyle w:val="BodyText"/>
      </w:pPr>
    </w:p>
    <w:p w14:paraId="1F5AD85C" w14:textId="77777777" w:rsidR="0010769F" w:rsidRDefault="0010769F">
      <w:pPr>
        <w:pStyle w:val="BodyText"/>
      </w:pPr>
    </w:p>
    <w:p w14:paraId="7B2B0860" w14:textId="77777777" w:rsidR="0010769F" w:rsidRDefault="0010769F">
      <w:pPr>
        <w:pStyle w:val="BodyText"/>
      </w:pPr>
    </w:p>
    <w:p w14:paraId="3CED4B9A" w14:textId="77777777" w:rsidR="0010769F" w:rsidRDefault="0010769F">
      <w:pPr>
        <w:pStyle w:val="BodyText"/>
      </w:pPr>
    </w:p>
    <w:p w14:paraId="767A2F2E" w14:textId="77777777" w:rsidR="0010769F" w:rsidRDefault="0010769F">
      <w:pPr>
        <w:pStyle w:val="BodyText"/>
      </w:pPr>
    </w:p>
    <w:p w14:paraId="4870E88E" w14:textId="77777777" w:rsidR="0010769F" w:rsidRDefault="0010769F">
      <w:pPr>
        <w:pStyle w:val="BodyText"/>
      </w:pPr>
    </w:p>
    <w:p w14:paraId="2E965858" w14:textId="77777777" w:rsidR="0010769F" w:rsidRDefault="0010769F">
      <w:pPr>
        <w:pStyle w:val="BodyText"/>
        <w:rPr>
          <w:rFonts w:ascii="Arial"/>
          <w:b/>
          <w:sz w:val="21"/>
        </w:rPr>
      </w:pPr>
    </w:p>
    <w:p w14:paraId="58C7E9C1" w14:textId="77777777" w:rsidR="0010769F" w:rsidRDefault="0010769F">
      <w:pPr>
        <w:pStyle w:val="BodyText"/>
        <w:spacing w:before="180"/>
        <w:rPr>
          <w:rFonts w:ascii="Arial"/>
          <w:b/>
          <w:sz w:val="21"/>
        </w:rPr>
      </w:pPr>
    </w:p>
    <w:p w14:paraId="085F7D63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t>Daily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Progress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  <w:spacing w:val="-2"/>
        </w:rPr>
        <w:t>Tracker</w:t>
      </w:r>
    </w:p>
    <w:p w14:paraId="525A047F" w14:textId="77777777" w:rsidR="0010769F" w:rsidRDefault="0010769F">
      <w:pPr>
        <w:pStyle w:val="BodyText"/>
        <w:spacing w:before="15"/>
        <w:rPr>
          <w:rFonts w:ascii="Arial"/>
          <w:b/>
          <w:sz w:val="22"/>
        </w:rPr>
      </w:pPr>
    </w:p>
    <w:p w14:paraId="626B6B8E" w14:textId="77777777" w:rsidR="0010769F" w:rsidRDefault="00000000">
      <w:pPr>
        <w:pStyle w:val="BodyText"/>
        <w:spacing w:before="1"/>
        <w:ind w:left="29"/>
      </w:pPr>
      <w:r>
        <w:rPr>
          <w:color w:val="1A1A1A"/>
        </w:rPr>
        <w:t xml:space="preserve">At the top of the </w:t>
      </w:r>
      <w:r>
        <w:rPr>
          <w:color w:val="1A1A1A"/>
          <w:spacing w:val="-2"/>
        </w:rPr>
        <w:t>page:</w:t>
      </w:r>
    </w:p>
    <w:p w14:paraId="4E0A043F" w14:textId="77777777" w:rsidR="0010769F" w:rsidRDefault="00000000">
      <w:pPr>
        <w:spacing w:before="264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084B8CF" wp14:editId="6EB2AA26">
                <wp:simplePos x="0" y="0"/>
                <wp:positionH relativeFrom="page">
                  <wp:posOffset>1047115</wp:posOffset>
                </wp:positionH>
                <wp:positionV relativeFrom="paragraph">
                  <wp:posOffset>243205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C433C" id="Graphic 95" o:spid="_x0000_s1026" style="position:absolute;margin-left:82.45pt;margin-top:19.15pt;width:3.75pt;height:3.7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" path="m26970,47624r-6316,l17617,47015,,26955,,20631,20654,r6316,l47625,23812r-1,3143l26970,47624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A1A1A"/>
          <w:sz w:val="24"/>
        </w:rPr>
        <w:t>Total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Pigs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Count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pigs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assigned</w:t>
      </w:r>
      <w:r>
        <w:rPr>
          <w:color w:val="1A1A1A"/>
          <w:spacing w:val="-2"/>
          <w:sz w:val="24"/>
        </w:rPr>
        <w:t xml:space="preserve"> pens.</w:t>
      </w:r>
    </w:p>
    <w:p w14:paraId="7151C0AC" w14:textId="77777777" w:rsidR="0010769F" w:rsidRDefault="00000000">
      <w:pPr>
        <w:spacing w:before="219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5736628C" wp14:editId="5C6F80AE">
                <wp:simplePos x="0" y="0"/>
                <wp:positionH relativeFrom="page">
                  <wp:posOffset>1047115</wp:posOffset>
                </wp:positionH>
                <wp:positionV relativeFrom="paragraph">
                  <wp:posOffset>214630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428B" id="Graphic 96" o:spid="_x0000_s1026" style="position:absolute;margin-left:82.45pt;margin-top:16.9pt;width:3.75pt;height:3.75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" path="m26970,47605r-6316,l17617,46996,,26955,,20631,20654,r6316,l47625,23812r-1,3143l26970,47605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A1A1A"/>
          <w:sz w:val="24"/>
        </w:rPr>
        <w:t>Checked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>Today</w:t>
      </w:r>
      <w:r>
        <w:rPr>
          <w:rFonts w:ascii="Arial" w:hAnsi="Arial"/>
          <w:b/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—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Number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pigs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worker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has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assessed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pacing w:val="-2"/>
          <w:sz w:val="24"/>
        </w:rPr>
        <w:t>today.</w:t>
      </w:r>
    </w:p>
    <w:p w14:paraId="685973E1" w14:textId="77777777" w:rsidR="0010769F" w:rsidRDefault="00000000">
      <w:pPr>
        <w:spacing w:before="219"/>
        <w:ind w:left="4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CA87BA9" wp14:editId="269CE42E">
                <wp:simplePos x="0" y="0"/>
                <wp:positionH relativeFrom="page">
                  <wp:posOffset>1047115</wp:posOffset>
                </wp:positionH>
                <wp:positionV relativeFrom="paragraph">
                  <wp:posOffset>215265</wp:posOffset>
                </wp:positionV>
                <wp:extent cx="47625" cy="47625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0EE6F" id="Graphic 97" o:spid="_x0000_s1026" style="position:absolute;margin-left:82.45pt;margin-top:16.95pt;width:3.75pt;height:3.7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" path="m26970,47624r-6316,l17617,47015,,26955,,20631,20654,r6316,l47625,23812r-1,3143l26970,47624xe" fillcolor="#1a1a1a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1A1A1A"/>
          <w:sz w:val="24"/>
        </w:rPr>
        <w:t xml:space="preserve">Progress % </w:t>
      </w:r>
      <w:r>
        <w:rPr>
          <w:color w:val="1A1A1A"/>
          <w:sz w:val="24"/>
        </w:rPr>
        <w:t>—</w:t>
      </w:r>
      <w:r>
        <w:rPr>
          <w:color w:val="1A1A1A"/>
          <w:spacing w:val="55"/>
          <w:w w:val="150"/>
          <w:sz w:val="24"/>
        </w:rPr>
        <w:t xml:space="preserve"> </w:t>
      </w:r>
      <w:r>
        <w:rPr>
          <w:rFonts w:ascii="Courier New" w:hAnsi="Courier New"/>
          <w:color w:val="DB2525"/>
          <w:sz w:val="20"/>
        </w:rPr>
        <w:t>(Checked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r>
        <w:rPr>
          <w:rFonts w:ascii="Courier New" w:hAnsi="Courier New"/>
          <w:color w:val="DB2525"/>
          <w:sz w:val="20"/>
        </w:rPr>
        <w:t>Today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r>
        <w:rPr>
          <w:rFonts w:ascii="Courier New" w:hAnsi="Courier New"/>
          <w:color w:val="DB2525"/>
          <w:sz w:val="20"/>
        </w:rPr>
        <w:t>/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r>
        <w:rPr>
          <w:rFonts w:ascii="Courier New" w:hAnsi="Courier New"/>
          <w:color w:val="DB2525"/>
          <w:sz w:val="20"/>
        </w:rPr>
        <w:t>Total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r>
        <w:rPr>
          <w:rFonts w:ascii="Courier New" w:hAnsi="Courier New"/>
          <w:color w:val="DB2525"/>
          <w:sz w:val="20"/>
        </w:rPr>
        <w:t>Pigs)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r>
        <w:rPr>
          <w:rFonts w:ascii="Courier New" w:hAnsi="Courier New"/>
          <w:color w:val="DB2525"/>
          <w:sz w:val="20"/>
        </w:rPr>
        <w:t>*</w:t>
      </w:r>
      <w:r>
        <w:rPr>
          <w:rFonts w:ascii="Courier New" w:hAnsi="Courier New"/>
          <w:color w:val="DB2525"/>
          <w:spacing w:val="-1"/>
          <w:sz w:val="20"/>
        </w:rPr>
        <w:t xml:space="preserve"> </w:t>
      </w:r>
      <w:proofErr w:type="gramStart"/>
      <w:r>
        <w:rPr>
          <w:rFonts w:ascii="Courier New" w:hAnsi="Courier New"/>
          <w:color w:val="DB2525"/>
          <w:sz w:val="20"/>
        </w:rPr>
        <w:t>100</w:t>
      </w:r>
      <w:r>
        <w:rPr>
          <w:rFonts w:ascii="Courier New" w:hAnsi="Courier New"/>
          <w:color w:val="DB2525"/>
          <w:spacing w:val="-30"/>
          <w:sz w:val="20"/>
        </w:rPr>
        <w:t xml:space="preserve"> </w:t>
      </w:r>
      <w:r>
        <w:rPr>
          <w:color w:val="1A1A1A"/>
          <w:spacing w:val="-10"/>
          <w:sz w:val="24"/>
        </w:rPr>
        <w:t>.</w:t>
      </w:r>
      <w:proofErr w:type="gramEnd"/>
    </w:p>
    <w:p w14:paraId="4ABF6012" w14:textId="77777777" w:rsidR="0010769F" w:rsidRDefault="0010769F">
      <w:pPr>
        <w:rPr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2AD56A82" w14:textId="77777777" w:rsidR="0010769F" w:rsidRDefault="00000000">
      <w:pPr>
        <w:pStyle w:val="ListParagraph"/>
        <w:numPr>
          <w:ilvl w:val="4"/>
          <w:numId w:val="2"/>
        </w:numPr>
        <w:tabs>
          <w:tab w:val="left" w:pos="578"/>
        </w:tabs>
        <w:spacing w:before="82"/>
        <w:ind w:left="578" w:hanging="549"/>
        <w:rPr>
          <w:rFonts w:ascii="Arial"/>
          <w:b/>
        </w:rPr>
      </w:pPr>
      <w:r>
        <w:rPr>
          <w:rFonts w:ascii="Arial"/>
          <w:b/>
          <w:color w:val="1A1A1A"/>
        </w:rPr>
        <w:lastRenderedPageBreak/>
        <w:t>Performing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a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Daily</w:t>
      </w:r>
      <w:r>
        <w:rPr>
          <w:rFonts w:ascii="Arial"/>
          <w:b/>
          <w:color w:val="1A1A1A"/>
          <w:spacing w:val="-1"/>
        </w:rPr>
        <w:t xml:space="preserve"> </w:t>
      </w:r>
      <w:r>
        <w:rPr>
          <w:rFonts w:ascii="Arial"/>
          <w:b/>
          <w:color w:val="1A1A1A"/>
        </w:rPr>
        <w:t>Health</w:t>
      </w:r>
      <w:r>
        <w:rPr>
          <w:rFonts w:ascii="Arial"/>
          <w:b/>
          <w:color w:val="1A1A1A"/>
          <w:spacing w:val="-9"/>
        </w:rPr>
        <w:t xml:space="preserve"> </w:t>
      </w:r>
      <w:r>
        <w:rPr>
          <w:rFonts w:ascii="Arial"/>
          <w:b/>
          <w:color w:val="1A1A1A"/>
          <w:spacing w:val="-2"/>
        </w:rPr>
        <w:t>Assessment</w:t>
      </w:r>
    </w:p>
    <w:p w14:paraId="5863BA24" w14:textId="77777777" w:rsidR="0010769F" w:rsidRDefault="0010769F">
      <w:pPr>
        <w:pStyle w:val="BodyText"/>
        <w:spacing w:before="16"/>
        <w:rPr>
          <w:rFonts w:ascii="Arial"/>
          <w:b/>
          <w:sz w:val="22"/>
        </w:rPr>
      </w:pPr>
    </w:p>
    <w:p w14:paraId="04E8EAC5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>Tap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pig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list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open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its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Assessment</w:t>
      </w:r>
      <w:r>
        <w:rPr>
          <w:rFonts w:ascii="Arial"/>
          <w:b/>
          <w:color w:val="1A1A1A"/>
          <w:spacing w:val="-2"/>
          <w:sz w:val="24"/>
        </w:rPr>
        <w:t xml:space="preserve"> Card</w:t>
      </w:r>
      <w:r>
        <w:rPr>
          <w:color w:val="1A1A1A"/>
          <w:spacing w:val="-2"/>
          <w:sz w:val="24"/>
        </w:rPr>
        <w:t>.</w:t>
      </w:r>
    </w:p>
    <w:p w14:paraId="76834C6C" w14:textId="77777777" w:rsidR="0010769F" w:rsidRDefault="0010769F">
      <w:pPr>
        <w:pStyle w:val="BodyText"/>
      </w:pPr>
    </w:p>
    <w:p w14:paraId="2617C8AB" w14:textId="77777777" w:rsidR="0010769F" w:rsidRDefault="0010769F">
      <w:pPr>
        <w:pStyle w:val="BodyText"/>
        <w:spacing w:before="252"/>
      </w:pPr>
    </w:p>
    <w:p w14:paraId="7979FE4B" w14:textId="77777777" w:rsidR="0010769F" w:rsidRDefault="00000000">
      <w:pPr>
        <w:pStyle w:val="BodyText"/>
        <w:ind w:left="29"/>
      </w:pPr>
      <w:r>
        <w:rPr>
          <w:color w:val="1A1A1A"/>
        </w:rPr>
        <w:t xml:space="preserve">Fill in the following </w:t>
      </w:r>
      <w:r>
        <w:rPr>
          <w:color w:val="1A1A1A"/>
          <w:spacing w:val="-2"/>
        </w:rPr>
        <w:t>fields:</w:t>
      </w:r>
    </w:p>
    <w:p w14:paraId="581D6999" w14:textId="77777777" w:rsidR="0010769F" w:rsidRDefault="0010769F">
      <w:pPr>
        <w:pStyle w:val="BodyText"/>
        <w:rPr>
          <w:sz w:val="20"/>
        </w:rPr>
      </w:pPr>
    </w:p>
    <w:p w14:paraId="7B68F137" w14:textId="77777777" w:rsidR="0010769F" w:rsidRDefault="0010769F">
      <w:pPr>
        <w:pStyle w:val="BodyText"/>
        <w:rPr>
          <w:sz w:val="20"/>
        </w:rPr>
      </w:pPr>
    </w:p>
    <w:p w14:paraId="03FAB4A2" w14:textId="77777777" w:rsidR="0010769F" w:rsidRDefault="0010769F">
      <w:pPr>
        <w:pStyle w:val="BodyText"/>
        <w:rPr>
          <w:sz w:val="20"/>
        </w:rPr>
      </w:pPr>
    </w:p>
    <w:p w14:paraId="43F062D3" w14:textId="77777777" w:rsidR="0010769F" w:rsidRDefault="0010769F">
      <w:pPr>
        <w:pStyle w:val="BodyText"/>
        <w:spacing w:before="151"/>
        <w:rPr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3"/>
        <w:gridCol w:w="6362"/>
      </w:tblGrid>
      <w:tr w:rsidR="0010769F" w14:paraId="68AF7F7B" w14:textId="77777777">
        <w:trPr>
          <w:trHeight w:val="439"/>
        </w:trPr>
        <w:tc>
          <w:tcPr>
            <w:tcW w:w="2953" w:type="dxa"/>
          </w:tcPr>
          <w:p w14:paraId="780C066D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Field</w:t>
            </w:r>
          </w:p>
        </w:tc>
        <w:tc>
          <w:tcPr>
            <w:tcW w:w="6362" w:type="dxa"/>
          </w:tcPr>
          <w:p w14:paraId="005F7245" w14:textId="77777777" w:rsidR="0010769F" w:rsidRDefault="00000000">
            <w:pPr>
              <w:pStyle w:val="TableParagraph"/>
              <w:spacing w:before="0" w:line="235" w:lineRule="exact"/>
              <w:ind w:left="2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Description</w:t>
            </w:r>
          </w:p>
        </w:tc>
      </w:tr>
      <w:tr w:rsidR="0010769F" w14:paraId="6AE5BF16" w14:textId="77777777">
        <w:trPr>
          <w:trHeight w:val="1010"/>
        </w:trPr>
        <w:tc>
          <w:tcPr>
            <w:tcW w:w="2953" w:type="dxa"/>
            <w:tcBorders>
              <w:bottom w:val="single" w:sz="6" w:space="0" w:color="D0FAE4"/>
            </w:tcBorders>
          </w:tcPr>
          <w:p w14:paraId="2FBA774A" w14:textId="77777777" w:rsidR="0010769F" w:rsidRDefault="00000000">
            <w:pPr>
              <w:pStyle w:val="TableParagraph"/>
              <w:spacing w:before="19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Symptom / Health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Status</w:t>
            </w:r>
          </w:p>
        </w:tc>
        <w:tc>
          <w:tcPr>
            <w:tcW w:w="6362" w:type="dxa"/>
            <w:tcBorders>
              <w:bottom w:val="single" w:sz="6" w:space="0" w:color="D0FAE4"/>
            </w:tcBorders>
          </w:tcPr>
          <w:p w14:paraId="1F7F1F70" w14:textId="77777777" w:rsidR="0010769F" w:rsidRDefault="00000000">
            <w:pPr>
              <w:pStyle w:val="TableParagraph"/>
              <w:spacing w:before="198" w:line="372" w:lineRule="auto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>Select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"Healthy"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or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describe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observed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symptoms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(e.g.,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"Minor </w:t>
            </w:r>
            <w:r>
              <w:rPr>
                <w:color w:val="1A1A1A"/>
                <w:spacing w:val="-2"/>
                <w:sz w:val="21"/>
              </w:rPr>
              <w:t>Cough").</w:t>
            </w:r>
          </w:p>
        </w:tc>
      </w:tr>
      <w:tr w:rsidR="0010769F" w14:paraId="6E575716" w14:textId="77777777">
        <w:trPr>
          <w:trHeight w:val="1004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0AE0A010" w14:textId="77777777" w:rsidR="0010769F" w:rsidRDefault="00000000">
            <w:pPr>
              <w:pStyle w:val="TableParagraph"/>
              <w:spacing w:line="372" w:lineRule="auto"/>
              <w:ind w:right="1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Body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Condition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 xml:space="preserve">Score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(BCS)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66693D08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Score from 1 (emaciated) to 5 </w:t>
            </w:r>
            <w:r>
              <w:rPr>
                <w:color w:val="1A1A1A"/>
                <w:spacing w:val="-2"/>
                <w:sz w:val="21"/>
              </w:rPr>
              <w:t>(obese).</w:t>
            </w:r>
          </w:p>
        </w:tc>
      </w:tr>
      <w:tr w:rsidR="0010769F" w14:paraId="1BF5CA6F" w14:textId="77777777">
        <w:trPr>
          <w:trHeight w:val="644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27B4D883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Feeding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Behavior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5FE2D442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Active / Normal / </w:t>
            </w:r>
            <w:r>
              <w:rPr>
                <w:color w:val="1A1A1A"/>
                <w:spacing w:val="-4"/>
                <w:sz w:val="21"/>
              </w:rPr>
              <w:t>Poor.</w:t>
            </w:r>
          </w:p>
        </w:tc>
      </w:tr>
      <w:tr w:rsidR="0010769F" w14:paraId="67F05400" w14:textId="77777777">
        <w:trPr>
          <w:trHeight w:val="629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3F63D1BA" w14:textId="77777777" w:rsidR="0010769F" w:rsidRDefault="00000000">
            <w:pPr>
              <w:pStyle w:val="TableParagraph"/>
              <w:rPr>
                <w:rFonts w:ascii="Arial"/>
                <w:i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Weight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(KG)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 xml:space="preserve"> </w:t>
            </w:r>
            <w:r>
              <w:rPr>
                <w:rFonts w:ascii="Arial"/>
                <w:i/>
                <w:color w:val="1A1A1A"/>
                <w:spacing w:val="-2"/>
                <w:sz w:val="21"/>
              </w:rPr>
              <w:t>(optional)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73719865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Current measured weight. Updates the pig's </w:t>
            </w:r>
            <w:r>
              <w:rPr>
                <w:color w:val="1A1A1A"/>
                <w:spacing w:val="-2"/>
                <w:sz w:val="21"/>
              </w:rPr>
              <w:t>record.</w:t>
            </w:r>
          </w:p>
        </w:tc>
      </w:tr>
      <w:tr w:rsidR="0010769F" w14:paraId="0A7A8150" w14:textId="77777777">
        <w:trPr>
          <w:trHeight w:val="644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09D360D7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Physical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Checks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0D36CD9C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Checklist of observable conditions (skin, posture, eyes, </w:t>
            </w:r>
            <w:r>
              <w:rPr>
                <w:color w:val="1A1A1A"/>
                <w:spacing w:val="-2"/>
                <w:sz w:val="21"/>
              </w:rPr>
              <w:t>etc.).</w:t>
            </w:r>
          </w:p>
        </w:tc>
      </w:tr>
      <w:tr w:rsidR="0010769F" w14:paraId="5E102D4E" w14:textId="77777777">
        <w:trPr>
          <w:trHeight w:val="629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18BF90EA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Water</w:t>
            </w:r>
            <w:r>
              <w:rPr>
                <w:rFonts w:ascii="Arial"/>
                <w:b/>
                <w:color w:val="1A1A1A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Intake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082712FD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Normal / Low / </w:t>
            </w:r>
            <w:r>
              <w:rPr>
                <w:color w:val="1A1A1A"/>
                <w:spacing w:val="-2"/>
                <w:sz w:val="21"/>
              </w:rPr>
              <w:t>Refusing.</w:t>
            </w:r>
          </w:p>
        </w:tc>
      </w:tr>
      <w:tr w:rsidR="0010769F" w14:paraId="6A69188D" w14:textId="77777777">
        <w:trPr>
          <w:trHeight w:val="644"/>
        </w:trPr>
        <w:tc>
          <w:tcPr>
            <w:tcW w:w="2953" w:type="dxa"/>
            <w:tcBorders>
              <w:top w:val="single" w:sz="6" w:space="0" w:color="D0FAE4"/>
              <w:bottom w:val="single" w:sz="6" w:space="0" w:color="D0FAE4"/>
            </w:tcBorders>
          </w:tcPr>
          <w:p w14:paraId="2DA6E86C" w14:textId="77777777" w:rsidR="0010769F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pacing w:val="-2"/>
                <w:sz w:val="21"/>
              </w:rPr>
              <w:t>Notes</w:t>
            </w:r>
          </w:p>
        </w:tc>
        <w:tc>
          <w:tcPr>
            <w:tcW w:w="6362" w:type="dxa"/>
            <w:tcBorders>
              <w:top w:val="single" w:sz="6" w:space="0" w:color="D0FAE4"/>
              <w:bottom w:val="single" w:sz="6" w:space="0" w:color="D0FAE4"/>
            </w:tcBorders>
          </w:tcPr>
          <w:p w14:paraId="772F3DF7" w14:textId="77777777" w:rsidR="0010769F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Free-text clinical </w:t>
            </w:r>
            <w:r>
              <w:rPr>
                <w:color w:val="1A1A1A"/>
                <w:spacing w:val="-2"/>
                <w:sz w:val="21"/>
              </w:rPr>
              <w:t>observations.</w:t>
            </w:r>
          </w:p>
        </w:tc>
      </w:tr>
    </w:tbl>
    <w:p w14:paraId="5CDFC1BF" w14:textId="77777777" w:rsidR="0010769F" w:rsidRDefault="0010769F">
      <w:pPr>
        <w:pStyle w:val="BodyText"/>
        <w:spacing w:before="38"/>
      </w:pPr>
    </w:p>
    <w:p w14:paraId="0F18A524" w14:textId="77777777" w:rsidR="0010769F" w:rsidRDefault="00000000">
      <w:pPr>
        <w:ind w:left="29"/>
        <w:rPr>
          <w:sz w:val="24"/>
        </w:rPr>
      </w:pPr>
      <w:r>
        <w:rPr>
          <w:color w:val="1A1A1A"/>
          <w:sz w:val="24"/>
        </w:rPr>
        <w:t>Tap</w:t>
      </w:r>
      <w:r>
        <w:rPr>
          <w:color w:val="1A1A1A"/>
          <w:spacing w:val="-6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"Save</w:t>
      </w:r>
      <w:r>
        <w:rPr>
          <w:rFonts w:ascii="Arial"/>
          <w:b/>
          <w:color w:val="1A1A1A"/>
          <w:spacing w:val="-13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Assessment"</w:t>
      </w:r>
      <w:r>
        <w:rPr>
          <w:rFonts w:ascii="Arial"/>
          <w:b/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submit.</w:t>
      </w:r>
      <w:r>
        <w:rPr>
          <w:color w:val="1A1A1A"/>
          <w:spacing w:val="-9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system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pacing w:val="-2"/>
          <w:sz w:val="24"/>
        </w:rPr>
        <w:t>will:</w:t>
      </w:r>
    </w:p>
    <w:p w14:paraId="3F840702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64"/>
        <w:ind w:left="449" w:hanging="266"/>
        <w:rPr>
          <w:sz w:val="24"/>
        </w:rPr>
      </w:pPr>
      <w:r>
        <w:rPr>
          <w:color w:val="1A1A1A"/>
          <w:sz w:val="24"/>
        </w:rPr>
        <w:t>Create a</w:t>
      </w:r>
      <w:r>
        <w:rPr>
          <w:color w:val="1A1A1A"/>
          <w:spacing w:val="55"/>
          <w:w w:val="150"/>
          <w:sz w:val="24"/>
        </w:rPr>
        <w:t xml:space="preserve"> </w:t>
      </w:r>
      <w:proofErr w:type="spellStart"/>
      <w:r>
        <w:rPr>
          <w:rFonts w:ascii="Courier New"/>
          <w:color w:val="DB2525"/>
          <w:sz w:val="20"/>
        </w:rPr>
        <w:t>PigHealthReport</w:t>
      </w:r>
      <w:proofErr w:type="spellEnd"/>
      <w:r>
        <w:rPr>
          <w:rFonts w:ascii="Courier New"/>
          <w:color w:val="DB2525"/>
          <w:spacing w:val="36"/>
          <w:sz w:val="20"/>
        </w:rPr>
        <w:t xml:space="preserve"> </w:t>
      </w:r>
      <w:r>
        <w:rPr>
          <w:color w:val="1A1A1A"/>
          <w:spacing w:val="-2"/>
          <w:sz w:val="24"/>
        </w:rPr>
        <w:t>record.</w:t>
      </w:r>
    </w:p>
    <w:p w14:paraId="470DA2A8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0"/>
        <w:ind w:left="449" w:hanging="266"/>
        <w:rPr>
          <w:sz w:val="24"/>
        </w:rPr>
      </w:pPr>
      <w:r>
        <w:rPr>
          <w:color w:val="1A1A1A"/>
          <w:sz w:val="24"/>
        </w:rPr>
        <w:t>Update the pig's</w:t>
      </w:r>
      <w:r>
        <w:rPr>
          <w:color w:val="1A1A1A"/>
          <w:spacing w:val="55"/>
          <w:w w:val="150"/>
          <w:sz w:val="24"/>
        </w:rPr>
        <w:t xml:space="preserve"> </w:t>
      </w:r>
      <w:proofErr w:type="spellStart"/>
      <w:r>
        <w:rPr>
          <w:rFonts w:ascii="Courier New"/>
          <w:color w:val="DB2525"/>
          <w:sz w:val="20"/>
        </w:rPr>
        <w:t>health_status</w:t>
      </w:r>
      <w:proofErr w:type="spellEnd"/>
      <w:r>
        <w:rPr>
          <w:rFonts w:ascii="Courier New"/>
          <w:color w:val="DB2525"/>
          <w:spacing w:val="36"/>
          <w:sz w:val="20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56"/>
          <w:w w:val="150"/>
          <w:sz w:val="24"/>
        </w:rPr>
        <w:t xml:space="preserve"> </w:t>
      </w:r>
      <w:r>
        <w:rPr>
          <w:rFonts w:ascii="Courier New"/>
          <w:color w:val="DB2525"/>
          <w:sz w:val="20"/>
        </w:rPr>
        <w:t>Healthy</w:t>
      </w:r>
      <w:r>
        <w:rPr>
          <w:rFonts w:ascii="Courier New"/>
          <w:color w:val="DB2525"/>
          <w:spacing w:val="36"/>
          <w:sz w:val="20"/>
        </w:rPr>
        <w:t xml:space="preserve"> </w:t>
      </w:r>
      <w:r>
        <w:rPr>
          <w:color w:val="1A1A1A"/>
          <w:sz w:val="24"/>
        </w:rPr>
        <w:t>or</w:t>
      </w:r>
      <w:r>
        <w:rPr>
          <w:color w:val="1A1A1A"/>
          <w:spacing w:val="55"/>
          <w:w w:val="150"/>
          <w:sz w:val="24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Sick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pacing w:val="-10"/>
          <w:sz w:val="24"/>
        </w:rPr>
        <w:t>.</w:t>
      </w:r>
      <w:proofErr w:type="gramEnd"/>
    </w:p>
    <w:p w14:paraId="7125D315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0"/>
        <w:ind w:left="449" w:hanging="266"/>
        <w:rPr>
          <w:sz w:val="24"/>
        </w:rPr>
      </w:pPr>
      <w:r>
        <w:rPr>
          <w:color w:val="1A1A1A"/>
          <w:sz w:val="24"/>
        </w:rPr>
        <w:t>Create a</w:t>
      </w:r>
      <w:r>
        <w:rPr>
          <w:color w:val="1A1A1A"/>
          <w:spacing w:val="55"/>
          <w:w w:val="150"/>
          <w:sz w:val="24"/>
        </w:rPr>
        <w:t xml:space="preserve"> </w:t>
      </w:r>
      <w:proofErr w:type="spellStart"/>
      <w:r>
        <w:rPr>
          <w:rFonts w:ascii="Courier New"/>
          <w:color w:val="DB2525"/>
          <w:sz w:val="20"/>
        </w:rPr>
        <w:t>PigActivity</w:t>
      </w:r>
      <w:proofErr w:type="spellEnd"/>
      <w:r>
        <w:rPr>
          <w:rFonts w:ascii="Courier New"/>
          <w:color w:val="DB2525"/>
          <w:spacing w:val="36"/>
          <w:sz w:val="20"/>
        </w:rPr>
        <w:t xml:space="preserve"> </w:t>
      </w:r>
      <w:r>
        <w:rPr>
          <w:color w:val="1A1A1A"/>
          <w:sz w:val="24"/>
        </w:rPr>
        <w:t xml:space="preserve">log </w:t>
      </w:r>
      <w:r>
        <w:rPr>
          <w:color w:val="1A1A1A"/>
          <w:spacing w:val="-2"/>
          <w:sz w:val="24"/>
        </w:rPr>
        <w:t>entry.</w:t>
      </w:r>
    </w:p>
    <w:p w14:paraId="531FB47B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0"/>
        <w:ind w:left="449" w:hanging="266"/>
        <w:rPr>
          <w:sz w:val="24"/>
        </w:rPr>
      </w:pPr>
      <w:r>
        <w:rPr>
          <w:color w:val="1A1A1A"/>
          <w:sz w:val="24"/>
        </w:rPr>
        <w:t xml:space="preserve">If the status changed from Healthy to </w:t>
      </w:r>
      <w:r>
        <w:rPr>
          <w:rFonts w:ascii="Arial"/>
          <w:b/>
          <w:color w:val="1A1A1A"/>
          <w:sz w:val="24"/>
        </w:rPr>
        <w:t>Sick</w:t>
      </w:r>
      <w:r>
        <w:rPr>
          <w:color w:val="1A1A1A"/>
          <w:sz w:val="24"/>
        </w:rPr>
        <w:t xml:space="preserve">, automatically increment the </w:t>
      </w:r>
      <w:r>
        <w:rPr>
          <w:color w:val="1A1A1A"/>
          <w:spacing w:val="-2"/>
          <w:sz w:val="24"/>
        </w:rPr>
        <w:t>pen's</w:t>
      </w:r>
    </w:p>
    <w:p w14:paraId="025BA33C" w14:textId="77777777" w:rsidR="0010769F" w:rsidRDefault="00000000">
      <w:pPr>
        <w:spacing w:before="144"/>
        <w:ind w:left="539"/>
        <w:rPr>
          <w:sz w:val="24"/>
        </w:rPr>
      </w:pPr>
      <w:proofErr w:type="spellStart"/>
      <w:r>
        <w:rPr>
          <w:rFonts w:ascii="Courier New"/>
          <w:color w:val="DB2525"/>
          <w:sz w:val="20"/>
        </w:rPr>
        <w:t>sick</w:t>
      </w:r>
      <w:r>
        <w:rPr>
          <w:rFonts w:ascii="Courier New"/>
          <w:i/>
          <w:color w:val="DB2525"/>
          <w:sz w:val="20"/>
        </w:rPr>
        <w:t>pigs</w:t>
      </w:r>
      <w:proofErr w:type="spellEnd"/>
      <w:r>
        <w:rPr>
          <w:rFonts w:ascii="Courier New"/>
          <w:i/>
          <w:color w:val="DB2525"/>
          <w:spacing w:val="36"/>
          <w:sz w:val="20"/>
        </w:rPr>
        <w:t xml:space="preserve"> </w:t>
      </w:r>
      <w:r>
        <w:rPr>
          <w:rFonts w:ascii="Arial"/>
          <w:i/>
          <w:color w:val="1A1A1A"/>
          <w:sz w:val="24"/>
        </w:rPr>
        <w:t>counter and decrement</w:t>
      </w:r>
      <w:r>
        <w:rPr>
          <w:rFonts w:ascii="Arial"/>
          <w:i/>
          <w:color w:val="1A1A1A"/>
          <w:spacing w:val="55"/>
          <w:w w:val="150"/>
          <w:sz w:val="24"/>
        </w:rPr>
        <w:t xml:space="preserve"> </w:t>
      </w:r>
      <w:r>
        <w:rPr>
          <w:rFonts w:ascii="Courier New"/>
          <w:i/>
          <w:color w:val="DB2525"/>
          <w:sz w:val="20"/>
        </w:rPr>
        <w:t>healthy</w:t>
      </w:r>
      <w:r>
        <w:rPr>
          <w:rFonts w:ascii="Courier New"/>
          <w:i/>
          <w:color w:val="DB2525"/>
          <w:spacing w:val="60"/>
          <w:sz w:val="20"/>
        </w:rPr>
        <w:t xml:space="preserve"> </w:t>
      </w:r>
      <w:proofErr w:type="gramStart"/>
      <w:r>
        <w:rPr>
          <w:rFonts w:ascii="Courier New"/>
          <w:color w:val="DB2525"/>
          <w:sz w:val="20"/>
        </w:rPr>
        <w:t>pigs</w:t>
      </w:r>
      <w:r>
        <w:rPr>
          <w:rFonts w:ascii="Courier New"/>
          <w:color w:val="DB2525"/>
          <w:spacing w:val="-30"/>
          <w:sz w:val="20"/>
        </w:rPr>
        <w:t xml:space="preserve"> </w:t>
      </w:r>
      <w:r>
        <w:rPr>
          <w:color w:val="1A1A1A"/>
          <w:spacing w:val="-10"/>
          <w:sz w:val="24"/>
        </w:rPr>
        <w:t>.</w:t>
      </w:r>
      <w:proofErr w:type="gramEnd"/>
    </w:p>
    <w:p w14:paraId="1091F264" w14:textId="77777777" w:rsidR="0010769F" w:rsidRDefault="00000000">
      <w:pPr>
        <w:pStyle w:val="ListParagraph"/>
        <w:numPr>
          <w:ilvl w:val="5"/>
          <w:numId w:val="2"/>
        </w:numPr>
        <w:tabs>
          <w:tab w:val="left" w:pos="449"/>
        </w:tabs>
        <w:spacing w:before="210" w:line="352" w:lineRule="auto"/>
        <w:ind w:left="449" w:right="364"/>
        <w:rPr>
          <w:sz w:val="24"/>
        </w:rPr>
      </w:pPr>
      <w:r>
        <w:rPr>
          <w:color w:val="1A1A1A"/>
          <w:sz w:val="24"/>
        </w:rPr>
        <w:t>If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pig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was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marked</w:t>
      </w:r>
      <w:r>
        <w:rPr>
          <w:color w:val="1A1A1A"/>
          <w:spacing w:val="-2"/>
          <w:sz w:val="24"/>
        </w:rPr>
        <w:t xml:space="preserve"> </w:t>
      </w:r>
      <w:r>
        <w:rPr>
          <w:rFonts w:ascii="Arial"/>
          <w:b/>
          <w:color w:val="1A1A1A"/>
          <w:sz w:val="24"/>
        </w:rPr>
        <w:t>Sick</w:t>
      </w:r>
      <w:r>
        <w:rPr>
          <w:color w:val="1A1A1A"/>
          <w:sz w:val="24"/>
        </w:rPr>
        <w:t>,</w:t>
      </w:r>
      <w:r>
        <w:rPr>
          <w:color w:val="1A1A1A"/>
          <w:spacing w:val="-2"/>
          <w:sz w:val="24"/>
        </w:rPr>
        <w:t xml:space="preserve"> </w:t>
      </w:r>
      <w:proofErr w:type="gramStart"/>
      <w:r>
        <w:rPr>
          <w:color w:val="1A1A1A"/>
          <w:sz w:val="24"/>
        </w:rPr>
        <w:t>a</w:t>
      </w:r>
      <w:proofErr w:type="gramEnd"/>
      <w:r>
        <w:rPr>
          <w:color w:val="1A1A1A"/>
          <w:spacing w:val="80"/>
          <w:sz w:val="24"/>
        </w:rPr>
        <w:t xml:space="preserve"> </w:t>
      </w:r>
      <w:proofErr w:type="spellStart"/>
      <w:r>
        <w:rPr>
          <w:rFonts w:ascii="Courier New"/>
          <w:color w:val="DB2525"/>
          <w:sz w:val="20"/>
        </w:rPr>
        <w:t>is</w:t>
      </w:r>
      <w:r>
        <w:rPr>
          <w:rFonts w:ascii="Courier New"/>
          <w:i/>
          <w:color w:val="DB2525"/>
          <w:sz w:val="20"/>
        </w:rPr>
        <w:t>critical</w:t>
      </w:r>
      <w:r>
        <w:rPr>
          <w:rFonts w:ascii="Courier New"/>
          <w:color w:val="DB2525"/>
          <w:sz w:val="20"/>
        </w:rPr>
        <w:t>alert</w:t>
      </w:r>
      <w:proofErr w:type="spellEnd"/>
      <w:r>
        <w:rPr>
          <w:rFonts w:ascii="Courier New"/>
          <w:color w:val="DB2525"/>
          <w:spacing w:val="-5"/>
          <w:sz w:val="20"/>
        </w:rPr>
        <w:t xml:space="preserve"> </w:t>
      </w:r>
      <w:r>
        <w:rPr>
          <w:rFonts w:ascii="Courier New"/>
          <w:color w:val="DB2525"/>
          <w:sz w:val="20"/>
        </w:rPr>
        <w:t>=</w:t>
      </w:r>
      <w:r>
        <w:rPr>
          <w:rFonts w:ascii="Courier New"/>
          <w:color w:val="DB2525"/>
          <w:spacing w:val="-5"/>
          <w:sz w:val="20"/>
        </w:rPr>
        <w:t xml:space="preserve"> </w:t>
      </w:r>
      <w:r>
        <w:rPr>
          <w:rFonts w:ascii="Courier New"/>
          <w:color w:val="DB2525"/>
          <w:sz w:val="20"/>
        </w:rPr>
        <w:t xml:space="preserve">true </w:t>
      </w:r>
      <w:r>
        <w:rPr>
          <w:color w:val="1A1A1A"/>
          <w:sz w:val="24"/>
        </w:rPr>
        <w:t>flag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set,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triggering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 immediate notification to the Administrator Dashboard.</w:t>
      </w:r>
    </w:p>
    <w:p w14:paraId="4A0CA5A5" w14:textId="77777777" w:rsidR="0010769F" w:rsidRDefault="0010769F">
      <w:pPr>
        <w:pStyle w:val="ListParagraph"/>
        <w:spacing w:line="352" w:lineRule="auto"/>
        <w:rPr>
          <w:sz w:val="24"/>
        </w:rPr>
        <w:sectPr w:rsidR="0010769F">
          <w:headerReference w:type="default" r:id="rId60"/>
          <w:footerReference w:type="default" r:id="rId61"/>
          <w:pgSz w:w="12240" w:h="15840"/>
          <w:pgMar w:top="520" w:right="1440" w:bottom="1940" w:left="1440" w:header="284" w:footer="1745" w:gutter="0"/>
          <w:cols w:space="720"/>
        </w:sectPr>
      </w:pPr>
    </w:p>
    <w:p w14:paraId="623B8813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spacing w:before="105"/>
        <w:ind w:left="461" w:hanging="432"/>
      </w:pPr>
      <w:r>
        <w:rPr>
          <w:color w:val="166533"/>
        </w:rPr>
        <w:lastRenderedPageBreak/>
        <w:t>Emergency</w:t>
      </w:r>
      <w:r>
        <w:rPr>
          <w:color w:val="166533"/>
          <w:spacing w:val="-3"/>
        </w:rPr>
        <w:t xml:space="preserve"> </w:t>
      </w:r>
      <w:r>
        <w:rPr>
          <w:color w:val="166533"/>
          <w:spacing w:val="-2"/>
        </w:rPr>
        <w:t>Flagging</w:t>
      </w:r>
    </w:p>
    <w:p w14:paraId="20E038A4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54E9A918" w14:textId="77777777" w:rsidR="0010769F" w:rsidRDefault="0010769F">
      <w:pPr>
        <w:pStyle w:val="BodyText"/>
        <w:spacing w:before="202"/>
        <w:rPr>
          <w:rFonts w:ascii="Arial"/>
          <w:b/>
          <w:sz w:val="26"/>
        </w:rPr>
      </w:pPr>
    </w:p>
    <w:p w14:paraId="2308DC6E" w14:textId="77777777" w:rsidR="0010769F" w:rsidRDefault="00000000">
      <w:pPr>
        <w:pStyle w:val="BodyText"/>
        <w:spacing w:line="364" w:lineRule="auto"/>
        <w:ind w:left="29" w:right="270"/>
        <w:jc w:val="both"/>
      </w:pPr>
      <w:r>
        <w:rPr>
          <w:color w:val="1A1A1A"/>
        </w:rPr>
        <w:t>An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emergency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triggered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automatically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when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worker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submits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health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assessment with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2"/>
        </w:rPr>
        <w:t xml:space="preserve"> </w:t>
      </w:r>
      <w:r>
        <w:rPr>
          <w:rFonts w:ascii="Arial" w:hAnsi="Arial"/>
          <w:b/>
          <w:color w:val="1A1A1A"/>
        </w:rPr>
        <w:t>Sick</w:t>
      </w:r>
      <w:r>
        <w:rPr>
          <w:rFonts w:ascii="Arial" w:hAnsi="Arial"/>
          <w:b/>
          <w:color w:val="1A1A1A"/>
          <w:spacing w:val="-2"/>
        </w:rPr>
        <w:t xml:space="preserve"> </w:t>
      </w:r>
      <w:r>
        <w:rPr>
          <w:color w:val="1A1A1A"/>
        </w:rPr>
        <w:t>symptom.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There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no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separate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button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assessment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itself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generates the critical alert.</w:t>
      </w:r>
    </w:p>
    <w:p w14:paraId="25FD3237" w14:textId="77777777" w:rsidR="0010769F" w:rsidRDefault="0010769F">
      <w:pPr>
        <w:pStyle w:val="BodyText"/>
      </w:pPr>
    </w:p>
    <w:p w14:paraId="7D7C420A" w14:textId="77777777" w:rsidR="0010769F" w:rsidRDefault="0010769F">
      <w:pPr>
        <w:pStyle w:val="BodyText"/>
        <w:spacing w:before="109"/>
      </w:pPr>
    </w:p>
    <w:p w14:paraId="22FE8693" w14:textId="77777777" w:rsidR="0010769F" w:rsidRDefault="00000000">
      <w:pPr>
        <w:pStyle w:val="Heading3"/>
        <w:spacing w:before="0"/>
        <w:ind w:left="29"/>
        <w:jc w:val="both"/>
      </w:pPr>
      <w:r>
        <w:rPr>
          <w:color w:val="1A1A1A"/>
        </w:rPr>
        <w:t xml:space="preserve">What happens on the admin </w:t>
      </w:r>
      <w:r>
        <w:rPr>
          <w:color w:val="1A1A1A"/>
          <w:spacing w:val="-2"/>
        </w:rPr>
        <w:t>side:</w:t>
      </w:r>
    </w:p>
    <w:p w14:paraId="197D8282" w14:textId="77777777" w:rsidR="0010769F" w:rsidRDefault="00000000">
      <w:pPr>
        <w:pStyle w:val="ListParagraph"/>
        <w:numPr>
          <w:ilvl w:val="0"/>
          <w:numId w:val="10"/>
        </w:numPr>
        <w:tabs>
          <w:tab w:val="left" w:pos="449"/>
        </w:tabs>
        <w:spacing w:before="264" w:line="352" w:lineRule="auto"/>
        <w:ind w:left="449" w:right="285"/>
        <w:rPr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admin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dashboard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polls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80"/>
          <w:sz w:val="24"/>
        </w:rPr>
        <w:t xml:space="preserve"> </w:t>
      </w:r>
      <w:r>
        <w:rPr>
          <w:rFonts w:ascii="Courier New"/>
          <w:color w:val="DB2525"/>
          <w:sz w:val="20"/>
        </w:rPr>
        <w:t>/admin/</w:t>
      </w:r>
      <w:proofErr w:type="spellStart"/>
      <w:r>
        <w:rPr>
          <w:rFonts w:ascii="Courier New"/>
          <w:color w:val="DB2525"/>
          <w:sz w:val="20"/>
        </w:rPr>
        <w:t>api</w:t>
      </w:r>
      <w:proofErr w:type="spellEnd"/>
      <w:r>
        <w:rPr>
          <w:rFonts w:ascii="Courier New"/>
          <w:color w:val="DB2525"/>
          <w:sz w:val="20"/>
        </w:rPr>
        <w:t xml:space="preserve">/unacknowledged-alerts </w:t>
      </w:r>
      <w:r>
        <w:rPr>
          <w:color w:val="1A1A1A"/>
          <w:sz w:val="24"/>
        </w:rPr>
        <w:t>endpoint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 real time.</w:t>
      </w:r>
    </w:p>
    <w:p w14:paraId="7F04652D" w14:textId="77777777" w:rsidR="0010769F" w:rsidRDefault="00000000">
      <w:pPr>
        <w:pStyle w:val="ListParagraph"/>
        <w:numPr>
          <w:ilvl w:val="0"/>
          <w:numId w:val="10"/>
        </w:numPr>
        <w:tabs>
          <w:tab w:val="left" w:pos="449"/>
        </w:tabs>
        <w:spacing w:before="95"/>
        <w:ind w:left="449" w:hanging="266"/>
        <w:rPr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alert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appears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Pig's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Ear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Tag,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Pen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name,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reported</w:t>
      </w:r>
      <w:r>
        <w:rPr>
          <w:color w:val="1A1A1A"/>
          <w:spacing w:val="-2"/>
          <w:sz w:val="24"/>
        </w:rPr>
        <w:t xml:space="preserve"> symptom.</w:t>
      </w:r>
    </w:p>
    <w:p w14:paraId="66AA7924" w14:textId="77777777" w:rsidR="0010769F" w:rsidRDefault="00000000">
      <w:pPr>
        <w:pStyle w:val="ListParagraph"/>
        <w:numPr>
          <w:ilvl w:val="0"/>
          <w:numId w:val="10"/>
        </w:numPr>
        <w:tabs>
          <w:tab w:val="left" w:pos="449"/>
        </w:tabs>
        <w:spacing w:before="219"/>
        <w:ind w:left="449" w:hanging="26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BEA6DC2" wp14:editId="1B819C65">
                <wp:simplePos x="0" y="0"/>
                <wp:positionH relativeFrom="page">
                  <wp:posOffset>932815</wp:posOffset>
                </wp:positionH>
                <wp:positionV relativeFrom="paragraph">
                  <wp:posOffset>653415</wp:posOffset>
                </wp:positionV>
                <wp:extent cx="5915025" cy="19050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E279" id="Graphic 103" o:spid="_x0000_s1026" style="position:absolute;margin-left:73.45pt;margin-top:51.45pt;width:465.75pt;height:1.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DE016x4AAAAAwBAAAPAAAAAAAA&#10;AAAAAAAAAFYEAABkcnMvZG93bnJldi54bWxQSwUGAAAAAAQABADzAAAAYwUAAAAA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24"/>
        </w:rPr>
        <w:t xml:space="preserve">The administrator must click </w:t>
      </w:r>
      <w:r>
        <w:rPr>
          <w:rFonts w:ascii="Arial"/>
          <w:b/>
          <w:color w:val="1A1A1A"/>
          <w:sz w:val="24"/>
        </w:rPr>
        <w:t xml:space="preserve">"Acknowledge" </w:t>
      </w:r>
      <w:r>
        <w:rPr>
          <w:color w:val="1A1A1A"/>
          <w:sz w:val="24"/>
        </w:rPr>
        <w:t xml:space="preserve">to dismiss the alert from the </w:t>
      </w:r>
      <w:r>
        <w:rPr>
          <w:color w:val="1A1A1A"/>
          <w:spacing w:val="-4"/>
          <w:sz w:val="24"/>
        </w:rPr>
        <w:t>HUD.</w:t>
      </w:r>
    </w:p>
    <w:p w14:paraId="34F6356B" w14:textId="77777777" w:rsidR="0010769F" w:rsidRDefault="0010769F">
      <w:pPr>
        <w:pStyle w:val="BodyText"/>
      </w:pPr>
    </w:p>
    <w:p w14:paraId="646C0D74" w14:textId="77777777" w:rsidR="0010769F" w:rsidRDefault="0010769F">
      <w:pPr>
        <w:pStyle w:val="BodyText"/>
      </w:pPr>
    </w:p>
    <w:p w14:paraId="204D1533" w14:textId="77777777" w:rsidR="0010769F" w:rsidRDefault="0010769F">
      <w:pPr>
        <w:pStyle w:val="BodyText"/>
      </w:pPr>
    </w:p>
    <w:p w14:paraId="48331B3F" w14:textId="77777777" w:rsidR="0010769F" w:rsidRDefault="0010769F">
      <w:pPr>
        <w:pStyle w:val="BodyText"/>
      </w:pPr>
    </w:p>
    <w:p w14:paraId="6BA911EE" w14:textId="77777777" w:rsidR="0010769F" w:rsidRDefault="0010769F">
      <w:pPr>
        <w:pStyle w:val="BodyText"/>
      </w:pPr>
    </w:p>
    <w:p w14:paraId="5021D3B1" w14:textId="77777777" w:rsidR="0010769F" w:rsidRDefault="0010769F">
      <w:pPr>
        <w:pStyle w:val="BodyText"/>
        <w:spacing w:before="209"/>
      </w:pPr>
    </w:p>
    <w:p w14:paraId="3CC30D6F" w14:textId="77777777" w:rsidR="0010769F" w:rsidRDefault="00000000">
      <w:pPr>
        <w:pStyle w:val="Heading2"/>
        <w:numPr>
          <w:ilvl w:val="3"/>
          <w:numId w:val="2"/>
        </w:numPr>
        <w:tabs>
          <w:tab w:val="left" w:pos="461"/>
        </w:tabs>
        <w:ind w:left="461" w:hanging="432"/>
      </w:pPr>
      <w:r>
        <w:rPr>
          <w:color w:val="166533"/>
        </w:rPr>
        <w:t>Weekly</w:t>
      </w:r>
      <w:r>
        <w:rPr>
          <w:color w:val="166533"/>
          <w:spacing w:val="-6"/>
        </w:rPr>
        <w:t xml:space="preserve"> </w:t>
      </w:r>
      <w:r>
        <w:rPr>
          <w:color w:val="166533"/>
          <w:spacing w:val="-2"/>
        </w:rPr>
        <w:t>Reports</w:t>
      </w:r>
    </w:p>
    <w:p w14:paraId="21E736E4" w14:textId="77777777" w:rsidR="0010769F" w:rsidRDefault="0010769F">
      <w:pPr>
        <w:pStyle w:val="BodyText"/>
        <w:rPr>
          <w:rFonts w:ascii="Arial"/>
          <w:b/>
          <w:sz w:val="26"/>
        </w:rPr>
      </w:pPr>
    </w:p>
    <w:p w14:paraId="3E317AF5" w14:textId="77777777" w:rsidR="0010769F" w:rsidRDefault="00000000">
      <w:pPr>
        <w:pStyle w:val="BodyText"/>
        <w:spacing w:before="217"/>
        <w:rPr>
          <w:rFonts w:ascii="Arial"/>
          <w:b/>
          <w:sz w:val="26"/>
        </w:rPr>
      </w:pPr>
      <w:r>
        <w:rPr>
          <w:noProof/>
        </w:rPr>
        <w:drawing>
          <wp:inline distT="0" distB="0" distL="114300" distR="114300" wp14:anchorId="56599E57" wp14:editId="471C4CAB">
            <wp:extent cx="5937250" cy="2829560"/>
            <wp:effectExtent l="0" t="0" r="6350" b="5080"/>
            <wp:docPr id="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D057" w14:textId="77777777" w:rsidR="0010769F" w:rsidRDefault="0010769F">
      <w:pPr>
        <w:ind w:left="29"/>
        <w:jc w:val="both"/>
        <w:rPr>
          <w:color w:val="1A1A1A"/>
          <w:sz w:val="24"/>
        </w:rPr>
      </w:pPr>
    </w:p>
    <w:p w14:paraId="36B34A16" w14:textId="77777777" w:rsidR="0010769F" w:rsidRDefault="00000000">
      <w:pPr>
        <w:ind w:left="29"/>
        <w:jc w:val="both"/>
        <w:rPr>
          <w:sz w:val="24"/>
        </w:rPr>
      </w:pPr>
      <w:r>
        <w:rPr>
          <w:color w:val="1A1A1A"/>
          <w:sz w:val="24"/>
        </w:rPr>
        <w:t xml:space="preserve">Navigate to: </w:t>
      </w:r>
      <w:r>
        <w:rPr>
          <w:rFonts w:ascii="Arial"/>
          <w:b/>
          <w:color w:val="1A1A1A"/>
          <w:sz w:val="24"/>
        </w:rPr>
        <w:t xml:space="preserve">Reports </w:t>
      </w:r>
      <w:r>
        <w:rPr>
          <w:color w:val="1A1A1A"/>
          <w:sz w:val="24"/>
        </w:rPr>
        <w:t xml:space="preserve">(worker </w:t>
      </w:r>
      <w:r>
        <w:rPr>
          <w:color w:val="1A1A1A"/>
          <w:spacing w:val="-2"/>
          <w:sz w:val="24"/>
        </w:rPr>
        <w:t>portal)</w:t>
      </w:r>
    </w:p>
    <w:p w14:paraId="172DF57A" w14:textId="77777777" w:rsidR="0010769F" w:rsidRDefault="0010769F">
      <w:pPr>
        <w:pStyle w:val="BodyText"/>
      </w:pPr>
    </w:p>
    <w:p w14:paraId="592F07BC" w14:textId="77777777" w:rsidR="0010769F" w:rsidRDefault="0010769F">
      <w:pPr>
        <w:pStyle w:val="BodyText"/>
        <w:spacing w:before="252"/>
      </w:pPr>
    </w:p>
    <w:p w14:paraId="7C489CE5" w14:textId="77777777" w:rsidR="0010769F" w:rsidRDefault="00000000">
      <w:pPr>
        <w:pStyle w:val="BodyText"/>
        <w:ind w:left="29"/>
        <w:jc w:val="both"/>
      </w:pPr>
      <w:r>
        <w:rPr>
          <w:color w:val="1A1A1A"/>
        </w:rPr>
        <w:t>Workers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submit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structured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weekly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 xml:space="preserve">report </w:t>
      </w:r>
      <w:r>
        <w:rPr>
          <w:color w:val="1A1A1A"/>
          <w:spacing w:val="-2"/>
        </w:rPr>
        <w:t>containing:</w:t>
      </w:r>
    </w:p>
    <w:p w14:paraId="08B80916" w14:textId="77777777" w:rsidR="0010769F" w:rsidRDefault="00000000">
      <w:pPr>
        <w:spacing w:before="264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3B60687" wp14:editId="19252AAF">
            <wp:extent cx="47625" cy="46990"/>
            <wp:effectExtent l="0" t="0" r="0" b="0"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Details / Narrative </w:t>
      </w:r>
      <w:r>
        <w:rPr>
          <w:color w:val="1A1A1A"/>
          <w:sz w:val="24"/>
        </w:rPr>
        <w:t>— Free-text summary of the week's activities.</w:t>
      </w:r>
    </w:p>
    <w:p w14:paraId="17414944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1E3338C" wp14:editId="443D4FA3">
            <wp:extent cx="47625" cy="46990"/>
            <wp:effectExtent l="0" t="0" r="0" b="0"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>Total Pigs, Sick Pigs,</w:t>
      </w:r>
      <w:r>
        <w:rPr>
          <w:rFonts w:ascii="Arial" w:hAnsi="Arial"/>
          <w:b/>
          <w:color w:val="1A1A1A"/>
          <w:spacing w:val="-3"/>
          <w:sz w:val="24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Avg Weight </w:t>
      </w:r>
      <w:r>
        <w:rPr>
          <w:color w:val="1A1A1A"/>
          <w:sz w:val="24"/>
        </w:rPr>
        <w:t>—</w:t>
      </w:r>
      <w:r>
        <w:rPr>
          <w:color w:val="1A1A1A"/>
          <w:spacing w:val="-8"/>
          <w:sz w:val="24"/>
        </w:rPr>
        <w:t xml:space="preserve"> </w:t>
      </w:r>
      <w:r>
        <w:rPr>
          <w:color w:val="1A1A1A"/>
          <w:sz w:val="24"/>
        </w:rPr>
        <w:t>Auto-populated from farm data.</w:t>
      </w:r>
    </w:p>
    <w:p w14:paraId="3EA478FD" w14:textId="77777777" w:rsidR="0010769F" w:rsidRDefault="00000000">
      <w:pPr>
        <w:spacing w:before="219"/>
        <w:ind w:left="20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F24E884" wp14:editId="45F91B05">
            <wp:extent cx="47625" cy="46990"/>
            <wp:effectExtent l="0" t="0" r="0" b="0"/>
            <wp:docPr id="106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" w:hAnsi="Arial"/>
          <w:b/>
          <w:color w:val="1A1A1A"/>
          <w:sz w:val="24"/>
        </w:rPr>
        <w:t xml:space="preserve">Feed Consumed </w:t>
      </w:r>
      <w:r>
        <w:rPr>
          <w:color w:val="1A1A1A"/>
          <w:sz w:val="24"/>
        </w:rPr>
        <w:t>— Feed consumption figure for the reporting week.</w:t>
      </w:r>
    </w:p>
    <w:p w14:paraId="46C26018" w14:textId="77777777" w:rsidR="0010769F" w:rsidRDefault="0010769F">
      <w:pPr>
        <w:pStyle w:val="BodyText"/>
        <w:spacing w:before="18"/>
      </w:pPr>
    </w:p>
    <w:p w14:paraId="29ED5EEC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Click</w:t>
      </w:r>
      <w:r>
        <w:rPr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"Submit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rFonts w:ascii="Arial"/>
          <w:b/>
          <w:color w:val="1A1A1A"/>
        </w:rPr>
        <w:t>Report"</w:t>
      </w:r>
      <w:r>
        <w:rPr>
          <w:rFonts w:ascii="Arial"/>
          <w:b/>
          <w:color w:val="1A1A1A"/>
          <w:spacing w:val="-3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finalize.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Only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one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report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worker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week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allowed. Subsequent submissions will update the existing report </w:t>
      </w:r>
      <w:proofErr w:type="gramStart"/>
      <w:r>
        <w:rPr>
          <w:color w:val="1A1A1A"/>
        </w:rPr>
        <w:t xml:space="preserve">( </w:t>
      </w:r>
      <w:proofErr w:type="spellStart"/>
      <w:r>
        <w:rPr>
          <w:rFonts w:ascii="Courier New"/>
          <w:color w:val="DB2525"/>
          <w:sz w:val="20"/>
        </w:rPr>
        <w:t>updateOrCreate</w:t>
      </w:r>
      <w:proofErr w:type="spellEnd"/>
      <w:proofErr w:type="gramEnd"/>
      <w:r>
        <w:rPr>
          <w:rFonts w:ascii="Courier New"/>
          <w:color w:val="DB2525"/>
          <w:sz w:val="20"/>
        </w:rPr>
        <w:t xml:space="preserve"> </w:t>
      </w:r>
      <w:r>
        <w:rPr>
          <w:color w:val="1A1A1A"/>
        </w:rPr>
        <w:t>logic).</w:t>
      </w:r>
    </w:p>
    <w:p w14:paraId="125F5449" w14:textId="77777777" w:rsidR="0010769F" w:rsidRDefault="0010769F">
      <w:pPr>
        <w:pStyle w:val="BodyText"/>
        <w:spacing w:line="364" w:lineRule="auto"/>
        <w:sectPr w:rsidR="0010769F">
          <w:pgSz w:w="12240" w:h="15840"/>
          <w:pgMar w:top="520" w:right="1440" w:bottom="1940" w:left="1440" w:header="284" w:footer="1745" w:gutter="0"/>
          <w:cols w:space="720"/>
        </w:sectPr>
      </w:pPr>
    </w:p>
    <w:p w14:paraId="6E31321C" w14:textId="77777777" w:rsidR="0010769F" w:rsidRDefault="0010769F">
      <w:pPr>
        <w:pStyle w:val="BodyText"/>
        <w:spacing w:before="340"/>
        <w:rPr>
          <w:sz w:val="32"/>
        </w:rPr>
      </w:pPr>
    </w:p>
    <w:p w14:paraId="705C41D9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008E6D74" wp14:editId="7309BE6C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F0BE8" id="Graphic 111" o:spid="_x0000_s1026" style="position:absolute;margin-left:73.45pt;margin-top:-3.65pt;width:4.5pt;height:27.7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Data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Definitions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&amp;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Field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Reference</w:t>
      </w:r>
    </w:p>
    <w:p w14:paraId="1E570E68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0CD066E7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32086B75" w14:textId="77777777" w:rsidR="0010769F" w:rsidRDefault="0010769F">
      <w:pPr>
        <w:pStyle w:val="BodyText"/>
        <w:spacing w:before="9"/>
        <w:rPr>
          <w:rFonts w:ascii="Arial"/>
          <w:b/>
          <w:sz w:val="32"/>
        </w:rPr>
      </w:pPr>
    </w:p>
    <w:p w14:paraId="080F428C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t>Health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Status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Values</w:t>
      </w:r>
    </w:p>
    <w:p w14:paraId="4C789C92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4A1B7138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19D34591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59208572" w14:textId="77777777" w:rsidR="0010769F" w:rsidRDefault="0010769F">
      <w:pPr>
        <w:pStyle w:val="BodyText"/>
        <w:spacing w:before="162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7300"/>
      </w:tblGrid>
      <w:tr w:rsidR="0010769F" w14:paraId="2D558065" w14:textId="77777777">
        <w:trPr>
          <w:trHeight w:val="439"/>
        </w:trPr>
        <w:tc>
          <w:tcPr>
            <w:tcW w:w="2015" w:type="dxa"/>
          </w:tcPr>
          <w:p w14:paraId="4FAC41FA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Value</w:t>
            </w:r>
          </w:p>
        </w:tc>
        <w:tc>
          <w:tcPr>
            <w:tcW w:w="7300" w:type="dxa"/>
          </w:tcPr>
          <w:p w14:paraId="1E6BEC50" w14:textId="77777777" w:rsidR="0010769F" w:rsidRDefault="00000000">
            <w:pPr>
              <w:pStyle w:val="TableParagraph"/>
              <w:spacing w:before="0" w:line="235" w:lineRule="exact"/>
              <w:ind w:left="5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Meaning</w:t>
            </w:r>
          </w:p>
        </w:tc>
      </w:tr>
      <w:tr w:rsidR="0010769F" w14:paraId="4D613007" w14:textId="77777777">
        <w:trPr>
          <w:trHeight w:val="650"/>
        </w:trPr>
        <w:tc>
          <w:tcPr>
            <w:tcW w:w="2015" w:type="dxa"/>
            <w:tcBorders>
              <w:bottom w:val="single" w:sz="6" w:space="0" w:color="D0FAE4"/>
            </w:tcBorders>
          </w:tcPr>
          <w:p w14:paraId="442B7989" w14:textId="77777777" w:rsidR="0010769F" w:rsidRDefault="00000000">
            <w:pPr>
              <w:pStyle w:val="TableParagraph"/>
              <w:spacing w:before="228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Healthy</w:t>
            </w:r>
          </w:p>
        </w:tc>
        <w:tc>
          <w:tcPr>
            <w:tcW w:w="7300" w:type="dxa"/>
            <w:tcBorders>
              <w:bottom w:val="single" w:sz="6" w:space="0" w:color="D0FAE4"/>
            </w:tcBorders>
          </w:tcPr>
          <w:p w14:paraId="52E24440" w14:textId="77777777" w:rsidR="0010769F" w:rsidRDefault="00000000">
            <w:pPr>
              <w:pStyle w:val="TableParagraph"/>
              <w:spacing w:before="198"/>
              <w:ind w:left="515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Animal shows no symptoms of </w:t>
            </w:r>
            <w:r>
              <w:rPr>
                <w:color w:val="1A1A1A"/>
                <w:spacing w:val="-2"/>
                <w:sz w:val="21"/>
              </w:rPr>
              <w:t>illness.</w:t>
            </w:r>
          </w:p>
        </w:tc>
      </w:tr>
      <w:tr w:rsidR="0010769F" w14:paraId="4587AAA7" w14:textId="77777777">
        <w:trPr>
          <w:trHeight w:val="659"/>
        </w:trPr>
        <w:tc>
          <w:tcPr>
            <w:tcW w:w="2015" w:type="dxa"/>
            <w:tcBorders>
              <w:top w:val="single" w:sz="6" w:space="0" w:color="D0FAE4"/>
              <w:bottom w:val="single" w:sz="6" w:space="0" w:color="D0FAE4"/>
            </w:tcBorders>
          </w:tcPr>
          <w:p w14:paraId="247C6226" w14:textId="77777777" w:rsidR="0010769F" w:rsidRDefault="00000000">
            <w:pPr>
              <w:pStyle w:val="TableParagraph"/>
              <w:spacing w:before="223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4"/>
                <w:sz w:val="20"/>
              </w:rPr>
              <w:t>Sick</w:t>
            </w:r>
          </w:p>
        </w:tc>
        <w:tc>
          <w:tcPr>
            <w:tcW w:w="7300" w:type="dxa"/>
            <w:tcBorders>
              <w:top w:val="single" w:sz="6" w:space="0" w:color="D0FAE4"/>
              <w:bottom w:val="single" w:sz="6" w:space="0" w:color="D0FAE4"/>
            </w:tcBorders>
          </w:tcPr>
          <w:p w14:paraId="52CE0AF8" w14:textId="77777777" w:rsidR="0010769F" w:rsidRDefault="00000000">
            <w:pPr>
              <w:pStyle w:val="TableParagraph"/>
              <w:ind w:left="515"/>
              <w:rPr>
                <w:sz w:val="21"/>
              </w:rPr>
            </w:pPr>
            <w:r>
              <w:rPr>
                <w:color w:val="1A1A1A"/>
                <w:sz w:val="21"/>
              </w:rPr>
              <w:t>Animal</w:t>
            </w:r>
            <w:r>
              <w:rPr>
                <w:color w:val="1A1A1A"/>
                <w:spacing w:val="-2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symptomatic.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Triggers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critical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alert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to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admin.</w:t>
            </w:r>
          </w:p>
        </w:tc>
      </w:tr>
      <w:tr w:rsidR="0010769F" w14:paraId="733AEE0A" w14:textId="77777777">
        <w:trPr>
          <w:trHeight w:val="644"/>
        </w:trPr>
        <w:tc>
          <w:tcPr>
            <w:tcW w:w="2015" w:type="dxa"/>
            <w:tcBorders>
              <w:top w:val="single" w:sz="6" w:space="0" w:color="D0FAE4"/>
              <w:bottom w:val="single" w:sz="6" w:space="0" w:color="D0FAE4"/>
            </w:tcBorders>
          </w:tcPr>
          <w:p w14:paraId="00AAAB5A" w14:textId="77777777" w:rsidR="0010769F" w:rsidRDefault="00000000">
            <w:pPr>
              <w:pStyle w:val="TableParagraph"/>
              <w:spacing w:before="223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Warning</w:t>
            </w:r>
          </w:p>
        </w:tc>
        <w:tc>
          <w:tcPr>
            <w:tcW w:w="7300" w:type="dxa"/>
            <w:tcBorders>
              <w:top w:val="single" w:sz="6" w:space="0" w:color="D0FAE4"/>
              <w:bottom w:val="single" w:sz="6" w:space="0" w:color="D0FAE4"/>
            </w:tcBorders>
          </w:tcPr>
          <w:p w14:paraId="2E7C57A4" w14:textId="77777777" w:rsidR="0010769F" w:rsidRDefault="00000000">
            <w:pPr>
              <w:pStyle w:val="TableParagraph"/>
              <w:ind w:left="515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Animal shows mild symptoms, under </w:t>
            </w:r>
            <w:r>
              <w:rPr>
                <w:color w:val="1A1A1A"/>
                <w:spacing w:val="-2"/>
                <w:sz w:val="21"/>
              </w:rPr>
              <w:t>observation.</w:t>
            </w:r>
          </w:p>
        </w:tc>
      </w:tr>
      <w:tr w:rsidR="0010769F" w14:paraId="3F64A478" w14:textId="77777777">
        <w:trPr>
          <w:trHeight w:val="644"/>
        </w:trPr>
        <w:tc>
          <w:tcPr>
            <w:tcW w:w="2015" w:type="dxa"/>
            <w:tcBorders>
              <w:top w:val="single" w:sz="6" w:space="0" w:color="D0FAE4"/>
              <w:bottom w:val="single" w:sz="6" w:space="0" w:color="D0FAE4"/>
            </w:tcBorders>
          </w:tcPr>
          <w:p w14:paraId="36CAFB91" w14:textId="77777777" w:rsidR="0010769F" w:rsidRDefault="00000000">
            <w:pPr>
              <w:pStyle w:val="TableParagraph"/>
              <w:spacing w:before="223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Recovering</w:t>
            </w:r>
          </w:p>
        </w:tc>
        <w:tc>
          <w:tcPr>
            <w:tcW w:w="7300" w:type="dxa"/>
            <w:tcBorders>
              <w:top w:val="single" w:sz="6" w:space="0" w:color="D0FAE4"/>
              <w:bottom w:val="single" w:sz="6" w:space="0" w:color="D0FAE4"/>
            </w:tcBorders>
          </w:tcPr>
          <w:p w14:paraId="2421CA8F" w14:textId="77777777" w:rsidR="0010769F" w:rsidRDefault="00000000">
            <w:pPr>
              <w:pStyle w:val="TableParagraph"/>
              <w:ind w:left="515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Previously sick animal improving after </w:t>
            </w:r>
            <w:r>
              <w:rPr>
                <w:color w:val="1A1A1A"/>
                <w:spacing w:val="-2"/>
                <w:sz w:val="21"/>
              </w:rPr>
              <w:t>treatment.</w:t>
            </w:r>
          </w:p>
        </w:tc>
      </w:tr>
    </w:tbl>
    <w:p w14:paraId="1306653D" w14:textId="77777777" w:rsidR="0010769F" w:rsidRDefault="0010769F">
      <w:pPr>
        <w:pStyle w:val="BodyText"/>
        <w:spacing w:before="143"/>
        <w:rPr>
          <w:rFonts w:ascii="Arial"/>
          <w:b/>
          <w:sz w:val="26"/>
        </w:rPr>
      </w:pPr>
    </w:p>
    <w:p w14:paraId="7766A03C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t>Pig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Lifecycle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Status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Values</w:t>
      </w:r>
    </w:p>
    <w:p w14:paraId="371E1E26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1977777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172FCE87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2012DBE6" w14:textId="77777777" w:rsidR="0010769F" w:rsidRDefault="0010769F"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5011"/>
        <w:gridCol w:w="2788"/>
      </w:tblGrid>
      <w:tr w:rsidR="0010769F" w14:paraId="3BDEBD68" w14:textId="77777777">
        <w:trPr>
          <w:trHeight w:val="807"/>
        </w:trPr>
        <w:tc>
          <w:tcPr>
            <w:tcW w:w="1515" w:type="dxa"/>
          </w:tcPr>
          <w:p w14:paraId="0E8ACBA4" w14:textId="77777777" w:rsidR="0010769F" w:rsidRDefault="00000000">
            <w:pPr>
              <w:pStyle w:val="TableParagraph"/>
              <w:spacing w:before="1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Value</w:t>
            </w:r>
          </w:p>
        </w:tc>
        <w:tc>
          <w:tcPr>
            <w:tcW w:w="5011" w:type="dxa"/>
          </w:tcPr>
          <w:p w14:paraId="7DB3182F" w14:textId="77777777" w:rsidR="0010769F" w:rsidRDefault="00000000">
            <w:pPr>
              <w:pStyle w:val="TableParagraph"/>
              <w:spacing w:before="173"/>
              <w:ind w:left="25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Meaning</w:t>
            </w:r>
          </w:p>
        </w:tc>
        <w:tc>
          <w:tcPr>
            <w:tcW w:w="2788" w:type="dxa"/>
          </w:tcPr>
          <w:p w14:paraId="5AB3B976" w14:textId="77777777" w:rsidR="0010769F" w:rsidRDefault="00000000">
            <w:pPr>
              <w:pStyle w:val="TableParagraph"/>
              <w:spacing w:before="0" w:line="357" w:lineRule="auto"/>
              <w:ind w:left="379" w:right="6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>Included</w:t>
            </w:r>
            <w:r>
              <w:rPr>
                <w:rFonts w:ascii="Arial"/>
                <w:b/>
                <w:color w:val="ABABAB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ABABAB"/>
                <w:sz w:val="21"/>
              </w:rPr>
              <w:t>in</w:t>
            </w:r>
            <w:r>
              <w:rPr>
                <w:rFonts w:ascii="Arial"/>
                <w:b/>
                <w:color w:val="ABABAB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ABABAB"/>
                <w:sz w:val="21"/>
              </w:rPr>
              <w:t xml:space="preserve">Active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Count</w:t>
            </w:r>
          </w:p>
        </w:tc>
      </w:tr>
      <w:tr w:rsidR="0010769F" w14:paraId="1095DFD7" w14:textId="77777777">
        <w:trPr>
          <w:trHeight w:val="657"/>
        </w:trPr>
        <w:tc>
          <w:tcPr>
            <w:tcW w:w="1515" w:type="dxa"/>
            <w:tcBorders>
              <w:bottom w:val="single" w:sz="6" w:space="0" w:color="D0FAE4"/>
            </w:tcBorders>
          </w:tcPr>
          <w:p w14:paraId="6B151AF1" w14:textId="77777777" w:rsidR="0010769F" w:rsidRDefault="0010769F">
            <w:pPr>
              <w:pStyle w:val="TableParagraph"/>
              <w:spacing w:before="6"/>
              <w:ind w:left="0"/>
              <w:rPr>
                <w:rFonts w:ascii="Arial"/>
                <w:b/>
                <w:sz w:val="20"/>
              </w:rPr>
            </w:pPr>
          </w:p>
          <w:p w14:paraId="23B7796D" w14:textId="77777777" w:rsidR="0010769F" w:rsidRDefault="00000000">
            <w:pPr>
              <w:pStyle w:val="TableParagraph"/>
              <w:spacing w:before="0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Active</w:t>
            </w:r>
          </w:p>
        </w:tc>
        <w:tc>
          <w:tcPr>
            <w:tcW w:w="5011" w:type="dxa"/>
            <w:tcBorders>
              <w:bottom w:val="single" w:sz="6" w:space="0" w:color="D0FAE4"/>
            </w:tcBorders>
          </w:tcPr>
          <w:p w14:paraId="50BA1766" w14:textId="77777777" w:rsidR="0010769F" w:rsidRDefault="00000000">
            <w:pPr>
              <w:pStyle w:val="TableParagraph"/>
              <w:spacing w:before="206"/>
              <w:ind w:left="254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Normal operational </w:t>
            </w:r>
            <w:r>
              <w:rPr>
                <w:color w:val="1A1A1A"/>
                <w:spacing w:val="-2"/>
                <w:sz w:val="21"/>
              </w:rPr>
              <w:t>status</w:t>
            </w:r>
          </w:p>
        </w:tc>
        <w:tc>
          <w:tcPr>
            <w:tcW w:w="2788" w:type="dxa"/>
            <w:tcBorders>
              <w:bottom w:val="single" w:sz="6" w:space="0" w:color="D0FAE4"/>
            </w:tcBorders>
          </w:tcPr>
          <w:p w14:paraId="0E2084DE" w14:textId="77777777" w:rsidR="0010769F" w:rsidRDefault="00000000">
            <w:pPr>
              <w:pStyle w:val="TableParagraph"/>
              <w:spacing w:before="154"/>
              <w:ind w:left="379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✅</w:t>
            </w:r>
          </w:p>
        </w:tc>
      </w:tr>
      <w:tr w:rsidR="0010769F" w14:paraId="51B0FC4F" w14:textId="77777777">
        <w:trPr>
          <w:trHeight w:val="1004"/>
        </w:trPr>
        <w:tc>
          <w:tcPr>
            <w:tcW w:w="1515" w:type="dxa"/>
            <w:tcBorders>
              <w:top w:val="single" w:sz="6" w:space="0" w:color="D0FAE4"/>
              <w:bottom w:val="single" w:sz="6" w:space="0" w:color="D0FAE4"/>
            </w:tcBorders>
          </w:tcPr>
          <w:p w14:paraId="60B8EE81" w14:textId="77777777" w:rsidR="0010769F" w:rsidRDefault="00000000">
            <w:pPr>
              <w:pStyle w:val="TableParagraph"/>
              <w:spacing w:before="223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4"/>
                <w:sz w:val="20"/>
              </w:rPr>
              <w:t>Sold</w:t>
            </w:r>
          </w:p>
        </w:tc>
        <w:tc>
          <w:tcPr>
            <w:tcW w:w="5011" w:type="dxa"/>
            <w:tcBorders>
              <w:top w:val="single" w:sz="6" w:space="0" w:color="D0FAE4"/>
              <w:bottom w:val="single" w:sz="6" w:space="0" w:color="D0FAE4"/>
            </w:tcBorders>
          </w:tcPr>
          <w:p w14:paraId="31A2BBEE" w14:textId="77777777" w:rsidR="0010769F" w:rsidRDefault="00000000">
            <w:pPr>
              <w:pStyle w:val="TableParagraph"/>
              <w:spacing w:line="372" w:lineRule="auto"/>
              <w:ind w:left="254"/>
              <w:rPr>
                <w:sz w:val="21"/>
              </w:rPr>
            </w:pPr>
            <w:r>
              <w:rPr>
                <w:color w:val="1A1A1A"/>
                <w:sz w:val="21"/>
              </w:rPr>
              <w:t>Animal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has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been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sold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and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removed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from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active </w:t>
            </w:r>
            <w:r>
              <w:rPr>
                <w:color w:val="1A1A1A"/>
                <w:spacing w:val="-2"/>
                <w:sz w:val="21"/>
              </w:rPr>
              <w:t>production</w:t>
            </w:r>
          </w:p>
        </w:tc>
        <w:tc>
          <w:tcPr>
            <w:tcW w:w="2788" w:type="dxa"/>
            <w:tcBorders>
              <w:top w:val="single" w:sz="6" w:space="0" w:color="D0FAE4"/>
              <w:bottom w:val="single" w:sz="6" w:space="0" w:color="D0FAE4"/>
            </w:tcBorders>
          </w:tcPr>
          <w:p w14:paraId="4B1076F9" w14:textId="77777777" w:rsidR="0010769F" w:rsidRDefault="00000000">
            <w:pPr>
              <w:pStyle w:val="TableParagraph"/>
              <w:spacing w:before="142"/>
              <w:ind w:left="379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  <w:tr w:rsidR="0010769F" w14:paraId="372C0DB5" w14:textId="77777777">
        <w:trPr>
          <w:trHeight w:val="644"/>
        </w:trPr>
        <w:tc>
          <w:tcPr>
            <w:tcW w:w="1515" w:type="dxa"/>
            <w:tcBorders>
              <w:top w:val="single" w:sz="6" w:space="0" w:color="D0FAE4"/>
              <w:bottom w:val="single" w:sz="6" w:space="0" w:color="D0FAE4"/>
            </w:tcBorders>
          </w:tcPr>
          <w:p w14:paraId="0DCC31FA" w14:textId="77777777" w:rsidR="0010769F" w:rsidRDefault="00000000">
            <w:pPr>
              <w:pStyle w:val="TableParagraph"/>
              <w:spacing w:before="223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Disposed</w:t>
            </w:r>
          </w:p>
        </w:tc>
        <w:tc>
          <w:tcPr>
            <w:tcW w:w="5011" w:type="dxa"/>
            <w:tcBorders>
              <w:top w:val="single" w:sz="6" w:space="0" w:color="D0FAE4"/>
              <w:bottom w:val="single" w:sz="6" w:space="0" w:color="D0FAE4"/>
            </w:tcBorders>
          </w:tcPr>
          <w:p w14:paraId="6DA5FE0A" w14:textId="77777777" w:rsidR="0010769F" w:rsidRDefault="00000000">
            <w:pPr>
              <w:pStyle w:val="TableParagraph"/>
              <w:ind w:left="254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Animal died or was </w:t>
            </w:r>
            <w:r>
              <w:rPr>
                <w:color w:val="1A1A1A"/>
                <w:spacing w:val="-2"/>
                <w:sz w:val="21"/>
              </w:rPr>
              <w:t>culled</w:t>
            </w:r>
          </w:p>
        </w:tc>
        <w:tc>
          <w:tcPr>
            <w:tcW w:w="2788" w:type="dxa"/>
            <w:tcBorders>
              <w:top w:val="single" w:sz="6" w:space="0" w:color="D0FAE4"/>
              <w:bottom w:val="single" w:sz="6" w:space="0" w:color="D0FAE4"/>
            </w:tcBorders>
          </w:tcPr>
          <w:p w14:paraId="140FA4A5" w14:textId="77777777" w:rsidR="0010769F" w:rsidRDefault="00000000">
            <w:pPr>
              <w:pStyle w:val="TableParagraph"/>
              <w:spacing w:before="142"/>
              <w:ind w:left="379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color w:val="1A1A1A"/>
                <w:spacing w:val="-10"/>
                <w:w w:val="125"/>
                <w:sz w:val="23"/>
              </w:rPr>
              <w:t>❌</w:t>
            </w:r>
          </w:p>
        </w:tc>
      </w:tr>
    </w:tbl>
    <w:p w14:paraId="3016A256" w14:textId="77777777" w:rsidR="0010769F" w:rsidRDefault="0010769F">
      <w:pPr>
        <w:pStyle w:val="BodyText"/>
        <w:spacing w:before="142"/>
        <w:rPr>
          <w:rFonts w:ascii="Arial"/>
          <w:b/>
          <w:sz w:val="26"/>
        </w:rPr>
      </w:pPr>
    </w:p>
    <w:p w14:paraId="6F5E7EF4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t>Task</w:t>
      </w:r>
      <w:r>
        <w:rPr>
          <w:rFonts w:ascii="Arial"/>
          <w:b/>
          <w:color w:val="166533"/>
          <w:spacing w:val="-1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Priority</w:t>
      </w:r>
      <w:r>
        <w:rPr>
          <w:rFonts w:ascii="Arial"/>
          <w:b/>
          <w:color w:val="166533"/>
          <w:spacing w:val="-1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Levels</w:t>
      </w:r>
    </w:p>
    <w:p w14:paraId="17393BF2" w14:textId="77777777" w:rsidR="0010769F" w:rsidRDefault="0010769F">
      <w:pPr>
        <w:pStyle w:val="ListParagraph"/>
        <w:rPr>
          <w:rFonts w:ascii="Arial"/>
          <w:b/>
          <w:sz w:val="26"/>
        </w:rPr>
        <w:sectPr w:rsidR="0010769F">
          <w:headerReference w:type="default" r:id="rId66"/>
          <w:footerReference w:type="default" r:id="rId67"/>
          <w:pgSz w:w="12240" w:h="15840"/>
          <w:pgMar w:top="520" w:right="1440" w:bottom="460" w:left="1440" w:header="284" w:footer="275" w:gutter="0"/>
          <w:cols w:space="720"/>
        </w:sectPr>
      </w:pPr>
    </w:p>
    <w:p w14:paraId="09BD7C92" w14:textId="77777777" w:rsidR="0010769F" w:rsidRDefault="00000000">
      <w:pPr>
        <w:pStyle w:val="BodyText"/>
        <w:spacing w:before="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3872" behindDoc="0" locked="0" layoutInCell="1" allowOverlap="1" wp14:anchorId="57DB39C8" wp14:editId="10449F7A">
                <wp:simplePos x="0" y="0"/>
                <wp:positionH relativeFrom="page">
                  <wp:posOffset>932815</wp:posOffset>
                </wp:positionH>
                <wp:positionV relativeFrom="page">
                  <wp:posOffset>8343265</wp:posOffset>
                </wp:positionV>
                <wp:extent cx="5915025" cy="1905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97F03" id="Graphic 112" o:spid="_x0000_s1026" style="position:absolute;margin-left:73.45pt;margin-top:656.95pt;width:465.75pt;height:1.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" path="m5915024,19049l,19049,,,5915024,r,19049xe" fillcolor="#d0fae4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6580"/>
      </w:tblGrid>
      <w:tr w:rsidR="0010769F" w14:paraId="63871792" w14:textId="77777777">
        <w:trPr>
          <w:trHeight w:val="447"/>
        </w:trPr>
        <w:tc>
          <w:tcPr>
            <w:tcW w:w="2735" w:type="dxa"/>
          </w:tcPr>
          <w:p w14:paraId="4560B5B8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Priority</w:t>
            </w:r>
          </w:p>
        </w:tc>
        <w:tc>
          <w:tcPr>
            <w:tcW w:w="6580" w:type="dxa"/>
          </w:tcPr>
          <w:p w14:paraId="2A283507" w14:textId="77777777" w:rsidR="0010769F" w:rsidRDefault="00000000">
            <w:pPr>
              <w:pStyle w:val="TableParagraph"/>
              <w:spacing w:before="0" w:line="235" w:lineRule="exact"/>
              <w:ind w:left="67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Behavior</w:t>
            </w:r>
          </w:p>
        </w:tc>
      </w:tr>
      <w:tr w:rsidR="0010769F" w14:paraId="347575BB" w14:textId="77777777">
        <w:trPr>
          <w:trHeight w:val="657"/>
        </w:trPr>
        <w:tc>
          <w:tcPr>
            <w:tcW w:w="2735" w:type="dxa"/>
            <w:tcBorders>
              <w:bottom w:val="single" w:sz="6" w:space="0" w:color="D0FAE4"/>
            </w:tcBorders>
          </w:tcPr>
          <w:p w14:paraId="50A0278F" w14:textId="77777777" w:rsidR="0010769F" w:rsidRDefault="00000000">
            <w:pPr>
              <w:pStyle w:val="TableParagraph"/>
              <w:spacing w:before="206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z w:val="20"/>
              </w:rPr>
              <w:t>Low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/</w:t>
            </w:r>
            <w:r>
              <w:rPr>
                <w:color w:val="1A1A1A"/>
                <w:spacing w:val="59"/>
                <w:w w:val="150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pacing w:val="-2"/>
                <w:sz w:val="20"/>
              </w:rPr>
              <w:t>Medium</w:t>
            </w:r>
          </w:p>
        </w:tc>
        <w:tc>
          <w:tcPr>
            <w:tcW w:w="6580" w:type="dxa"/>
            <w:tcBorders>
              <w:bottom w:val="single" w:sz="6" w:space="0" w:color="D0FAE4"/>
            </w:tcBorders>
          </w:tcPr>
          <w:p w14:paraId="2B1A8BE4" w14:textId="77777777" w:rsidR="0010769F" w:rsidRDefault="00000000">
            <w:pPr>
              <w:pStyle w:val="TableParagraph"/>
              <w:spacing w:before="206"/>
              <w:ind w:left="673"/>
              <w:rPr>
                <w:sz w:val="21"/>
              </w:rPr>
            </w:pPr>
            <w:r>
              <w:rPr>
                <w:color w:val="1A1A1A"/>
                <w:sz w:val="21"/>
              </w:rPr>
              <w:t>Workers</w:t>
            </w:r>
            <w:r>
              <w:rPr>
                <w:color w:val="1A1A1A"/>
                <w:spacing w:val="-3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may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save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partial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progress.</w:t>
            </w:r>
          </w:p>
        </w:tc>
      </w:tr>
      <w:tr w:rsidR="0010769F" w14:paraId="3E421FAC" w14:textId="77777777">
        <w:trPr>
          <w:trHeight w:val="1019"/>
        </w:trPr>
        <w:tc>
          <w:tcPr>
            <w:tcW w:w="2735" w:type="dxa"/>
            <w:tcBorders>
              <w:top w:val="single" w:sz="6" w:space="0" w:color="D0FAE4"/>
              <w:bottom w:val="single" w:sz="6" w:space="0" w:color="D0FAE4"/>
            </w:tcBorders>
          </w:tcPr>
          <w:p w14:paraId="193260DA" w14:textId="77777777" w:rsidR="0010769F" w:rsidRDefault="00000000">
            <w:pPr>
              <w:pStyle w:val="TableParagraph"/>
              <w:ind w:left="300"/>
              <w:rPr>
                <w:sz w:val="21"/>
              </w:rPr>
            </w:pPr>
            <w:r>
              <w:rPr>
                <w:rFonts w:ascii="Courier New"/>
                <w:color w:val="DB2525"/>
                <w:sz w:val="20"/>
              </w:rPr>
              <w:t>High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/</w:t>
            </w:r>
            <w:r>
              <w:rPr>
                <w:color w:val="1A1A1A"/>
                <w:spacing w:val="59"/>
                <w:w w:val="150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>Urgent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pacing w:val="-10"/>
                <w:sz w:val="21"/>
              </w:rPr>
              <w:t>/</w:t>
            </w:r>
          </w:p>
          <w:p w14:paraId="3CBA3D79" w14:textId="77777777" w:rsidR="0010769F" w:rsidRDefault="00000000">
            <w:pPr>
              <w:pStyle w:val="TableParagraph"/>
              <w:spacing w:before="148"/>
              <w:ind w:left="300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2"/>
                <w:sz w:val="20"/>
              </w:rPr>
              <w:t>Critical</w:t>
            </w:r>
          </w:p>
        </w:tc>
        <w:tc>
          <w:tcPr>
            <w:tcW w:w="6580" w:type="dxa"/>
            <w:tcBorders>
              <w:top w:val="single" w:sz="6" w:space="0" w:color="D0FAE4"/>
              <w:bottom w:val="single" w:sz="6" w:space="0" w:color="D0FAE4"/>
            </w:tcBorders>
          </w:tcPr>
          <w:p w14:paraId="4FD5203A" w14:textId="77777777" w:rsidR="0010769F" w:rsidRDefault="00000000">
            <w:pPr>
              <w:pStyle w:val="TableParagraph"/>
              <w:spacing w:line="357" w:lineRule="auto"/>
              <w:ind w:left="673"/>
              <w:rPr>
                <w:sz w:val="21"/>
              </w:rPr>
            </w:pPr>
            <w:r>
              <w:rPr>
                <w:color w:val="1A1A1A"/>
                <w:sz w:val="21"/>
              </w:rPr>
              <w:t>Workers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must</w:t>
            </w:r>
            <w:r>
              <w:rPr>
                <w:rFonts w:ascii="Arial"/>
                <w:b/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submit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at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100%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completion.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Partial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saves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are </w:t>
            </w:r>
            <w:r>
              <w:rPr>
                <w:color w:val="1A1A1A"/>
                <w:spacing w:val="-2"/>
                <w:sz w:val="21"/>
              </w:rPr>
              <w:t>rejected.</w:t>
            </w:r>
          </w:p>
        </w:tc>
      </w:tr>
    </w:tbl>
    <w:p w14:paraId="09C5D1B8" w14:textId="77777777" w:rsidR="0010769F" w:rsidRDefault="0010769F">
      <w:pPr>
        <w:pStyle w:val="BodyText"/>
        <w:spacing w:before="141"/>
        <w:rPr>
          <w:rFonts w:ascii="Arial"/>
          <w:b/>
          <w:sz w:val="26"/>
        </w:rPr>
      </w:pPr>
    </w:p>
    <w:p w14:paraId="050B3738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t>BCS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(Body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Condition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Score)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Scale</w:t>
      </w:r>
    </w:p>
    <w:p w14:paraId="1A521BBD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5AFEE492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7F9396B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5C0AF1D4" w14:textId="77777777" w:rsidR="0010769F" w:rsidRDefault="0010769F"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8204"/>
      </w:tblGrid>
      <w:tr w:rsidR="0010769F" w14:paraId="31273B07" w14:textId="77777777">
        <w:trPr>
          <w:trHeight w:val="439"/>
        </w:trPr>
        <w:tc>
          <w:tcPr>
            <w:tcW w:w="1110" w:type="dxa"/>
          </w:tcPr>
          <w:p w14:paraId="2AEC4721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Score</w:t>
            </w:r>
          </w:p>
        </w:tc>
        <w:tc>
          <w:tcPr>
            <w:tcW w:w="8204" w:type="dxa"/>
          </w:tcPr>
          <w:p w14:paraId="45719328" w14:textId="77777777" w:rsidR="0010769F" w:rsidRDefault="00000000">
            <w:pPr>
              <w:pStyle w:val="TableParagraph"/>
              <w:spacing w:before="0" w:line="235" w:lineRule="exact"/>
              <w:ind w:left="3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Condition</w:t>
            </w:r>
          </w:p>
        </w:tc>
      </w:tr>
      <w:tr w:rsidR="0010769F" w14:paraId="657684B1" w14:textId="77777777">
        <w:trPr>
          <w:trHeight w:val="650"/>
        </w:trPr>
        <w:tc>
          <w:tcPr>
            <w:tcW w:w="1110" w:type="dxa"/>
            <w:tcBorders>
              <w:bottom w:val="single" w:sz="6" w:space="0" w:color="D0FAE4"/>
            </w:tcBorders>
          </w:tcPr>
          <w:p w14:paraId="491038AF" w14:textId="77777777" w:rsidR="0010769F" w:rsidRDefault="00000000">
            <w:pPr>
              <w:pStyle w:val="TableParagraph"/>
              <w:spacing w:before="198"/>
              <w:rPr>
                <w:sz w:val="21"/>
              </w:rPr>
            </w:pPr>
            <w:r>
              <w:rPr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204" w:type="dxa"/>
            <w:tcBorders>
              <w:bottom w:val="single" w:sz="6" w:space="0" w:color="D0FAE4"/>
            </w:tcBorders>
          </w:tcPr>
          <w:p w14:paraId="0E5B73CF" w14:textId="77777777" w:rsidR="0010769F" w:rsidRDefault="00000000">
            <w:pPr>
              <w:pStyle w:val="TableParagraph"/>
              <w:spacing w:before="198"/>
              <w:ind w:left="317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Emaciated — Severe malnutrition. Immediate intervention </w:t>
            </w:r>
            <w:r>
              <w:rPr>
                <w:color w:val="1A1A1A"/>
                <w:spacing w:val="-2"/>
                <w:sz w:val="21"/>
              </w:rPr>
              <w:t>required.</w:t>
            </w:r>
          </w:p>
        </w:tc>
      </w:tr>
      <w:tr w:rsidR="0010769F" w14:paraId="19CCDF91" w14:textId="77777777">
        <w:trPr>
          <w:trHeight w:val="629"/>
        </w:trPr>
        <w:tc>
          <w:tcPr>
            <w:tcW w:w="1110" w:type="dxa"/>
            <w:tcBorders>
              <w:top w:val="single" w:sz="6" w:space="0" w:color="D0FAE4"/>
              <w:bottom w:val="single" w:sz="6" w:space="0" w:color="D0FAE4"/>
            </w:tcBorders>
          </w:tcPr>
          <w:p w14:paraId="0ECD78DC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204" w:type="dxa"/>
            <w:tcBorders>
              <w:top w:val="single" w:sz="6" w:space="0" w:color="D0FAE4"/>
              <w:bottom w:val="single" w:sz="6" w:space="0" w:color="D0FAE4"/>
            </w:tcBorders>
          </w:tcPr>
          <w:p w14:paraId="7BA23B61" w14:textId="77777777" w:rsidR="0010769F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Thin — Below optimal. Increase feed </w:t>
            </w:r>
            <w:r>
              <w:rPr>
                <w:color w:val="1A1A1A"/>
                <w:spacing w:val="-2"/>
                <w:sz w:val="21"/>
              </w:rPr>
              <w:t>ration.</w:t>
            </w:r>
          </w:p>
        </w:tc>
      </w:tr>
      <w:tr w:rsidR="0010769F" w14:paraId="31B7C461" w14:textId="77777777">
        <w:trPr>
          <w:trHeight w:val="644"/>
        </w:trPr>
        <w:tc>
          <w:tcPr>
            <w:tcW w:w="1110" w:type="dxa"/>
            <w:tcBorders>
              <w:top w:val="single" w:sz="6" w:space="0" w:color="D0FAE4"/>
              <w:bottom w:val="single" w:sz="6" w:space="0" w:color="D0FAE4"/>
            </w:tcBorders>
          </w:tcPr>
          <w:p w14:paraId="63A983BB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204" w:type="dxa"/>
            <w:tcBorders>
              <w:top w:val="single" w:sz="6" w:space="0" w:color="D0FAE4"/>
              <w:bottom w:val="single" w:sz="6" w:space="0" w:color="D0FAE4"/>
            </w:tcBorders>
          </w:tcPr>
          <w:p w14:paraId="792F96C4" w14:textId="77777777" w:rsidR="0010769F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Ideal — Optimal condition for </w:t>
            </w:r>
            <w:r>
              <w:rPr>
                <w:color w:val="1A1A1A"/>
                <w:spacing w:val="-2"/>
                <w:sz w:val="21"/>
              </w:rPr>
              <w:t>production.</w:t>
            </w:r>
          </w:p>
        </w:tc>
      </w:tr>
      <w:tr w:rsidR="0010769F" w14:paraId="712B94CC" w14:textId="77777777">
        <w:trPr>
          <w:trHeight w:val="629"/>
        </w:trPr>
        <w:tc>
          <w:tcPr>
            <w:tcW w:w="1110" w:type="dxa"/>
            <w:tcBorders>
              <w:top w:val="single" w:sz="6" w:space="0" w:color="D0FAE4"/>
              <w:bottom w:val="single" w:sz="6" w:space="0" w:color="D0FAE4"/>
            </w:tcBorders>
          </w:tcPr>
          <w:p w14:paraId="71F59BB8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204" w:type="dxa"/>
            <w:tcBorders>
              <w:top w:val="single" w:sz="6" w:space="0" w:color="D0FAE4"/>
              <w:bottom w:val="single" w:sz="6" w:space="0" w:color="D0FAE4"/>
            </w:tcBorders>
          </w:tcPr>
          <w:p w14:paraId="7663E3EB" w14:textId="77777777" w:rsidR="0010769F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Fat — Slightly over-conditioned. Reduce </w:t>
            </w:r>
            <w:r>
              <w:rPr>
                <w:color w:val="1A1A1A"/>
                <w:spacing w:val="-2"/>
                <w:sz w:val="21"/>
              </w:rPr>
              <w:t>feed.</w:t>
            </w:r>
          </w:p>
        </w:tc>
      </w:tr>
      <w:tr w:rsidR="0010769F" w14:paraId="7351007A" w14:textId="77777777">
        <w:trPr>
          <w:trHeight w:val="644"/>
        </w:trPr>
        <w:tc>
          <w:tcPr>
            <w:tcW w:w="1110" w:type="dxa"/>
            <w:tcBorders>
              <w:top w:val="single" w:sz="6" w:space="0" w:color="D0FAE4"/>
              <w:bottom w:val="single" w:sz="6" w:space="0" w:color="D0FAE4"/>
            </w:tcBorders>
          </w:tcPr>
          <w:p w14:paraId="2FF83BA3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204" w:type="dxa"/>
            <w:tcBorders>
              <w:top w:val="single" w:sz="6" w:space="0" w:color="D0FAE4"/>
              <w:bottom w:val="single" w:sz="6" w:space="0" w:color="D0FAE4"/>
            </w:tcBorders>
          </w:tcPr>
          <w:p w14:paraId="6114BAD9" w14:textId="77777777" w:rsidR="0010769F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Obese — Significant health risk. Dietary management </w:t>
            </w:r>
            <w:r>
              <w:rPr>
                <w:color w:val="1A1A1A"/>
                <w:spacing w:val="-2"/>
                <w:sz w:val="21"/>
              </w:rPr>
              <w:t>needed.</w:t>
            </w:r>
          </w:p>
        </w:tc>
      </w:tr>
    </w:tbl>
    <w:p w14:paraId="058C4CDF" w14:textId="77777777" w:rsidR="0010769F" w:rsidRDefault="0010769F">
      <w:pPr>
        <w:pStyle w:val="BodyText"/>
        <w:spacing w:before="144"/>
        <w:rPr>
          <w:rFonts w:ascii="Arial"/>
          <w:b/>
          <w:sz w:val="26"/>
        </w:rPr>
      </w:pPr>
    </w:p>
    <w:p w14:paraId="726DC6EC" w14:textId="77777777" w:rsidR="0010769F" w:rsidRDefault="00000000">
      <w:pPr>
        <w:pStyle w:val="ListParagraph"/>
        <w:numPr>
          <w:ilvl w:val="3"/>
          <w:numId w:val="2"/>
        </w:numPr>
        <w:tabs>
          <w:tab w:val="left" w:pos="461"/>
        </w:tabs>
        <w:ind w:left="461" w:hanging="432"/>
        <w:rPr>
          <w:rFonts w:ascii="Arial"/>
          <w:b/>
          <w:sz w:val="26"/>
        </w:rPr>
      </w:pPr>
      <w:r>
        <w:rPr>
          <w:rFonts w:ascii="Arial"/>
          <w:b/>
          <w:color w:val="166533"/>
          <w:sz w:val="26"/>
        </w:rPr>
        <w:t>Inventory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Stock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z w:val="26"/>
        </w:rPr>
        <w:t>Status</w:t>
      </w:r>
      <w:r>
        <w:rPr>
          <w:rFonts w:ascii="Arial"/>
          <w:b/>
          <w:color w:val="166533"/>
          <w:spacing w:val="-1"/>
          <w:sz w:val="26"/>
        </w:rPr>
        <w:t xml:space="preserve"> </w:t>
      </w:r>
      <w:r>
        <w:rPr>
          <w:rFonts w:ascii="Arial"/>
          <w:b/>
          <w:color w:val="166533"/>
          <w:spacing w:val="-2"/>
          <w:sz w:val="26"/>
        </w:rPr>
        <w:t>Thresholds</w:t>
      </w:r>
    </w:p>
    <w:p w14:paraId="7875499C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4695EBD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008689C8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446060DF" w14:textId="77777777" w:rsidR="0010769F" w:rsidRDefault="0010769F"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6"/>
        <w:gridCol w:w="7178"/>
      </w:tblGrid>
      <w:tr w:rsidR="0010769F" w14:paraId="117FD17B" w14:textId="77777777">
        <w:trPr>
          <w:trHeight w:val="447"/>
        </w:trPr>
        <w:tc>
          <w:tcPr>
            <w:tcW w:w="2136" w:type="dxa"/>
          </w:tcPr>
          <w:p w14:paraId="40713317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Status</w:t>
            </w:r>
          </w:p>
        </w:tc>
        <w:tc>
          <w:tcPr>
            <w:tcW w:w="7178" w:type="dxa"/>
          </w:tcPr>
          <w:p w14:paraId="51C1C3C2" w14:textId="77777777" w:rsidR="0010769F" w:rsidRDefault="00000000">
            <w:pPr>
              <w:pStyle w:val="TableParagraph"/>
              <w:spacing w:before="0" w:line="235" w:lineRule="exact"/>
              <w:ind w:left="39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Condition</w:t>
            </w:r>
          </w:p>
        </w:tc>
      </w:tr>
      <w:tr w:rsidR="0010769F" w14:paraId="355D8AA8" w14:textId="77777777">
        <w:trPr>
          <w:trHeight w:val="642"/>
        </w:trPr>
        <w:tc>
          <w:tcPr>
            <w:tcW w:w="2136" w:type="dxa"/>
            <w:tcBorders>
              <w:bottom w:val="single" w:sz="6" w:space="0" w:color="D0FAE4"/>
            </w:tcBorders>
          </w:tcPr>
          <w:p w14:paraId="6F9413A7" w14:textId="77777777" w:rsidR="0010769F" w:rsidRDefault="00000000">
            <w:pPr>
              <w:pStyle w:val="TableParagraph"/>
              <w:spacing w:before="187"/>
              <w:rPr>
                <w:rFonts w:ascii="Arial" w:eastAsia="Arial"/>
                <w:b/>
                <w:sz w:val="21"/>
              </w:rPr>
            </w:pPr>
            <w:r>
              <w:rPr>
                <w:color w:val="1A1A1A"/>
                <w:spacing w:val="4"/>
                <w:w w:val="140"/>
                <w:sz w:val="23"/>
              </w:rPr>
              <w:t>🔴</w:t>
            </w:r>
            <w:r>
              <w:rPr>
                <w:color w:val="1A1A1A"/>
                <w:spacing w:val="26"/>
                <w:w w:val="140"/>
                <w:sz w:val="23"/>
              </w:rPr>
              <w:t xml:space="preserve"> </w:t>
            </w:r>
            <w:r>
              <w:rPr>
                <w:rFonts w:ascii="Arial" w:eastAsia="Arial"/>
                <w:b/>
                <w:color w:val="1A1A1A"/>
                <w:spacing w:val="-2"/>
                <w:w w:val="120"/>
                <w:sz w:val="21"/>
              </w:rPr>
              <w:t>CRITICAL</w:t>
            </w:r>
          </w:p>
        </w:tc>
        <w:tc>
          <w:tcPr>
            <w:tcW w:w="7178" w:type="dxa"/>
            <w:tcBorders>
              <w:bottom w:val="single" w:sz="6" w:space="0" w:color="D0FAE4"/>
            </w:tcBorders>
          </w:tcPr>
          <w:p w14:paraId="1EC2E1CF" w14:textId="77777777" w:rsidR="0010769F" w:rsidRDefault="00000000">
            <w:pPr>
              <w:pStyle w:val="TableParagraph"/>
              <w:spacing w:before="206"/>
              <w:ind w:left="393"/>
              <w:rPr>
                <w:sz w:val="21"/>
              </w:rPr>
            </w:pPr>
            <w:r>
              <w:rPr>
                <w:color w:val="1A1A1A"/>
                <w:sz w:val="21"/>
              </w:rPr>
              <w:t>Available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stock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≤ 10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units. Immediate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restock </w:t>
            </w:r>
            <w:r>
              <w:rPr>
                <w:color w:val="1A1A1A"/>
                <w:spacing w:val="-2"/>
                <w:sz w:val="21"/>
              </w:rPr>
              <w:t>required.</w:t>
            </w:r>
          </w:p>
        </w:tc>
      </w:tr>
      <w:tr w:rsidR="0010769F" w14:paraId="19FE68C2" w14:textId="77777777">
        <w:trPr>
          <w:trHeight w:val="644"/>
        </w:trPr>
        <w:tc>
          <w:tcPr>
            <w:tcW w:w="2136" w:type="dxa"/>
            <w:tcBorders>
              <w:top w:val="single" w:sz="6" w:space="0" w:color="D0FAE4"/>
              <w:bottom w:val="single" w:sz="6" w:space="0" w:color="D0FAE4"/>
            </w:tcBorders>
          </w:tcPr>
          <w:p w14:paraId="609D1B4E" w14:textId="77777777" w:rsidR="0010769F" w:rsidRDefault="00000000">
            <w:pPr>
              <w:pStyle w:val="TableParagraph"/>
              <w:spacing w:before="174"/>
              <w:rPr>
                <w:rFonts w:ascii="Arial" w:eastAsia="Arial"/>
                <w:b/>
                <w:sz w:val="21"/>
              </w:rPr>
            </w:pPr>
            <w:r>
              <w:rPr>
                <w:color w:val="1A1A1A"/>
                <w:spacing w:val="4"/>
                <w:w w:val="140"/>
                <w:sz w:val="23"/>
              </w:rPr>
              <w:t>🟡</w:t>
            </w:r>
            <w:r>
              <w:rPr>
                <w:color w:val="1A1A1A"/>
                <w:spacing w:val="26"/>
                <w:w w:val="140"/>
                <w:sz w:val="23"/>
              </w:rPr>
              <w:t xml:space="preserve"> </w:t>
            </w:r>
            <w:r>
              <w:rPr>
                <w:rFonts w:ascii="Arial" w:eastAsia="Arial"/>
                <w:b/>
                <w:color w:val="1A1A1A"/>
                <w:spacing w:val="-2"/>
                <w:w w:val="115"/>
                <w:sz w:val="21"/>
              </w:rPr>
              <w:t>MODERATE</w:t>
            </w:r>
          </w:p>
        </w:tc>
        <w:tc>
          <w:tcPr>
            <w:tcW w:w="7178" w:type="dxa"/>
            <w:tcBorders>
              <w:top w:val="single" w:sz="6" w:space="0" w:color="D0FAE4"/>
              <w:bottom w:val="single" w:sz="6" w:space="0" w:color="D0FAE4"/>
            </w:tcBorders>
          </w:tcPr>
          <w:p w14:paraId="062D7C18" w14:textId="77777777" w:rsidR="0010769F" w:rsidRDefault="00000000">
            <w:pPr>
              <w:pStyle w:val="TableParagraph"/>
              <w:ind w:left="393"/>
              <w:rPr>
                <w:sz w:val="21"/>
              </w:rPr>
            </w:pPr>
            <w:r>
              <w:rPr>
                <w:color w:val="1A1A1A"/>
                <w:sz w:val="21"/>
              </w:rPr>
              <w:t>Available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stock ≤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25 units.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Plan restocking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within the </w:t>
            </w:r>
            <w:r>
              <w:rPr>
                <w:color w:val="1A1A1A"/>
                <w:spacing w:val="-2"/>
                <w:sz w:val="21"/>
              </w:rPr>
              <w:t>week.</w:t>
            </w:r>
          </w:p>
        </w:tc>
      </w:tr>
      <w:tr w:rsidR="0010769F" w14:paraId="6F234163" w14:textId="77777777">
        <w:trPr>
          <w:trHeight w:val="629"/>
        </w:trPr>
        <w:tc>
          <w:tcPr>
            <w:tcW w:w="2136" w:type="dxa"/>
            <w:tcBorders>
              <w:top w:val="single" w:sz="6" w:space="0" w:color="D0FAE4"/>
              <w:bottom w:val="single" w:sz="6" w:space="0" w:color="D0FAE4"/>
            </w:tcBorders>
          </w:tcPr>
          <w:p w14:paraId="50058B41" w14:textId="77777777" w:rsidR="0010769F" w:rsidRDefault="00000000">
            <w:pPr>
              <w:pStyle w:val="TableParagraph"/>
              <w:spacing w:before="174"/>
              <w:rPr>
                <w:rFonts w:ascii="Arial" w:eastAsia="Arial"/>
                <w:b/>
                <w:sz w:val="21"/>
              </w:rPr>
            </w:pPr>
            <w:r>
              <w:rPr>
                <w:color w:val="1A1A1A"/>
                <w:spacing w:val="4"/>
                <w:w w:val="140"/>
                <w:sz w:val="23"/>
              </w:rPr>
              <w:t>🟢</w:t>
            </w:r>
            <w:r>
              <w:rPr>
                <w:color w:val="1A1A1A"/>
                <w:spacing w:val="26"/>
                <w:w w:val="140"/>
                <w:sz w:val="23"/>
              </w:rPr>
              <w:t xml:space="preserve"> </w:t>
            </w:r>
            <w:r>
              <w:rPr>
                <w:rFonts w:ascii="Arial" w:eastAsia="Arial"/>
                <w:b/>
                <w:color w:val="1A1A1A"/>
                <w:spacing w:val="-5"/>
                <w:w w:val="120"/>
                <w:sz w:val="21"/>
              </w:rPr>
              <w:t>HEALTHY</w:t>
            </w:r>
          </w:p>
        </w:tc>
        <w:tc>
          <w:tcPr>
            <w:tcW w:w="7178" w:type="dxa"/>
            <w:tcBorders>
              <w:top w:val="single" w:sz="6" w:space="0" w:color="D0FAE4"/>
              <w:bottom w:val="single" w:sz="6" w:space="0" w:color="D0FAE4"/>
            </w:tcBorders>
          </w:tcPr>
          <w:p w14:paraId="7FBC1FF7" w14:textId="77777777" w:rsidR="0010769F" w:rsidRDefault="00000000">
            <w:pPr>
              <w:pStyle w:val="TableParagraph"/>
              <w:ind w:left="393"/>
              <w:rPr>
                <w:sz w:val="21"/>
              </w:rPr>
            </w:pPr>
            <w:r>
              <w:rPr>
                <w:color w:val="1A1A1A"/>
                <w:sz w:val="21"/>
              </w:rPr>
              <w:t>Available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stock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&gt; 25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units. No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action </w:t>
            </w:r>
            <w:r>
              <w:rPr>
                <w:color w:val="1A1A1A"/>
                <w:spacing w:val="-2"/>
                <w:sz w:val="21"/>
              </w:rPr>
              <w:t>needed.</w:t>
            </w:r>
          </w:p>
        </w:tc>
      </w:tr>
    </w:tbl>
    <w:p w14:paraId="36905A24" w14:textId="77777777" w:rsidR="0010769F" w:rsidRDefault="0010769F">
      <w:pPr>
        <w:pStyle w:val="TableParagraph"/>
        <w:rPr>
          <w:sz w:val="21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5ADEF590" w14:textId="77777777" w:rsidR="0010769F" w:rsidRDefault="00000000">
      <w:pPr>
        <w:pStyle w:val="BodyText"/>
        <w:spacing w:before="340"/>
        <w:rPr>
          <w:rFonts w:ascii="Arial"/>
          <w:b/>
          <w:sz w:val="32"/>
        </w:rPr>
      </w:pPr>
      <w:r>
        <w:rPr>
          <w:rFonts w:ascii="Arial"/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251664896" behindDoc="0" locked="0" layoutInCell="1" allowOverlap="1" wp14:anchorId="33A6BB6D" wp14:editId="1E710F9A">
                <wp:simplePos x="0" y="0"/>
                <wp:positionH relativeFrom="page">
                  <wp:posOffset>932815</wp:posOffset>
                </wp:positionH>
                <wp:positionV relativeFrom="page">
                  <wp:posOffset>8543290</wp:posOffset>
                </wp:positionV>
                <wp:extent cx="5915025" cy="1905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B470E" id="Graphic 113" o:spid="_x0000_s1026" style="position:absolute;margin-left:73.45pt;margin-top:672.7pt;width:465.75pt;height:1.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gbDDqeEAAAAOAQAADwAAAAAA&#10;AAAAAAAAAABWBAAAZHJzL2Rvd25yZXYueG1sUEsFBgAAAAAEAAQA8wAAAGQFAAAAAA==&#10;" path="m5915024,19049l,19049,,,5915024,r,19049xe" fillcolor="#d0fae4" stroked="f">
                <v:path arrowok="t"/>
                <w10:wrap anchorx="page" anchory="page"/>
              </v:shape>
            </w:pict>
          </mc:Fallback>
        </mc:AlternateContent>
      </w:r>
    </w:p>
    <w:p w14:paraId="367F7107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727059F7" wp14:editId="5B383C75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666BA" id="Graphic 114" o:spid="_x0000_s1026" style="position:absolute;margin-left:73.45pt;margin-top:-3.65pt;width:4.5pt;height:27.75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System</w:t>
      </w:r>
      <w:r>
        <w:rPr>
          <w:color w:val="15803C"/>
          <w:spacing w:val="-12"/>
        </w:rPr>
        <w:t xml:space="preserve"> </w:t>
      </w:r>
      <w:r>
        <w:rPr>
          <w:color w:val="15803C"/>
        </w:rPr>
        <w:t>Automation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&amp;</w:t>
      </w:r>
      <w:r>
        <w:rPr>
          <w:color w:val="15803C"/>
          <w:spacing w:val="-1"/>
        </w:rPr>
        <w:t xml:space="preserve"> </w:t>
      </w:r>
      <w:r>
        <w:rPr>
          <w:color w:val="15803C"/>
        </w:rPr>
        <w:t>Business</w:t>
      </w:r>
      <w:r>
        <w:rPr>
          <w:color w:val="15803C"/>
          <w:spacing w:val="-1"/>
        </w:rPr>
        <w:t xml:space="preserve"> </w:t>
      </w:r>
      <w:r>
        <w:rPr>
          <w:color w:val="15803C"/>
          <w:spacing w:val="-2"/>
        </w:rPr>
        <w:t>Logic</w:t>
      </w:r>
    </w:p>
    <w:p w14:paraId="521FD99B" w14:textId="77777777" w:rsidR="0010769F" w:rsidRDefault="0010769F">
      <w:pPr>
        <w:pStyle w:val="BodyText"/>
        <w:rPr>
          <w:rFonts w:ascii="Arial"/>
          <w:b/>
          <w:sz w:val="32"/>
        </w:rPr>
      </w:pPr>
    </w:p>
    <w:p w14:paraId="2AEBF4C3" w14:textId="77777777" w:rsidR="0010769F" w:rsidRDefault="0010769F">
      <w:pPr>
        <w:pStyle w:val="BodyText"/>
        <w:spacing w:before="126"/>
        <w:rPr>
          <w:rFonts w:ascii="Arial"/>
          <w:b/>
          <w:sz w:val="32"/>
        </w:rPr>
      </w:pPr>
    </w:p>
    <w:p w14:paraId="3919B46F" w14:textId="77777777" w:rsidR="0010769F" w:rsidRDefault="00000000">
      <w:pPr>
        <w:pStyle w:val="BodyText"/>
        <w:spacing w:line="364" w:lineRule="auto"/>
        <w:ind w:left="29"/>
      </w:pPr>
      <w:r>
        <w:rPr>
          <w:color w:val="1A1A1A"/>
        </w:rPr>
        <w:t>Understanding</w:t>
      </w:r>
      <w:r>
        <w:rPr>
          <w:color w:val="1A1A1A"/>
          <w:spacing w:val="-7"/>
        </w:rPr>
        <w:t xml:space="preserve"> </w:t>
      </w:r>
      <w:proofErr w:type="spellStart"/>
      <w:r>
        <w:rPr>
          <w:color w:val="1A1A1A"/>
        </w:rPr>
        <w:t>PorciTrack's</w:t>
      </w:r>
      <w:proofErr w:type="spellEnd"/>
      <w:r>
        <w:rPr>
          <w:color w:val="1A1A1A"/>
          <w:spacing w:val="-7"/>
        </w:rPr>
        <w:t xml:space="preserve"> </w:t>
      </w:r>
      <w:r>
        <w:rPr>
          <w:color w:val="1A1A1A"/>
        </w:rPr>
        <w:t>automated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behaviors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prevents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confusion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 xml:space="preserve">data </w:t>
      </w:r>
      <w:r>
        <w:rPr>
          <w:color w:val="1A1A1A"/>
          <w:spacing w:val="-2"/>
        </w:rPr>
        <w:t>inconsistencies.</w:t>
      </w:r>
    </w:p>
    <w:p w14:paraId="2A2BC6C4" w14:textId="77777777" w:rsidR="0010769F" w:rsidRDefault="0010769F">
      <w:pPr>
        <w:pStyle w:val="BodyText"/>
        <w:rPr>
          <w:sz w:val="20"/>
        </w:rPr>
      </w:pPr>
    </w:p>
    <w:p w14:paraId="6C7508C5" w14:textId="77777777" w:rsidR="0010769F" w:rsidRDefault="0010769F">
      <w:pPr>
        <w:pStyle w:val="BodyText"/>
        <w:rPr>
          <w:sz w:val="20"/>
        </w:rPr>
      </w:pPr>
    </w:p>
    <w:p w14:paraId="60DE56EA" w14:textId="77777777" w:rsidR="0010769F" w:rsidRDefault="0010769F">
      <w:pPr>
        <w:pStyle w:val="BodyText"/>
        <w:rPr>
          <w:sz w:val="20"/>
        </w:rPr>
      </w:pPr>
    </w:p>
    <w:p w14:paraId="4CB937D5" w14:textId="77777777" w:rsidR="0010769F" w:rsidRDefault="0010769F">
      <w:pPr>
        <w:pStyle w:val="BodyText"/>
        <w:spacing w:before="8"/>
        <w:rPr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6"/>
        <w:gridCol w:w="5369"/>
      </w:tblGrid>
      <w:tr w:rsidR="0010769F" w14:paraId="682E3877" w14:textId="77777777">
        <w:trPr>
          <w:trHeight w:val="447"/>
        </w:trPr>
        <w:tc>
          <w:tcPr>
            <w:tcW w:w="3946" w:type="dxa"/>
          </w:tcPr>
          <w:p w14:paraId="789FC4A3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Trigger</w:t>
            </w:r>
          </w:p>
        </w:tc>
        <w:tc>
          <w:tcPr>
            <w:tcW w:w="5369" w:type="dxa"/>
          </w:tcPr>
          <w:p w14:paraId="24478E63" w14:textId="77777777" w:rsidR="0010769F" w:rsidRDefault="00000000">
            <w:pPr>
              <w:pStyle w:val="TableParagraph"/>
              <w:spacing w:before="0" w:line="235" w:lineRule="exact"/>
              <w:ind w:left="24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>Automated</w:t>
            </w:r>
            <w:r>
              <w:rPr>
                <w:rFonts w:ascii="Arial"/>
                <w:b/>
                <w:color w:val="ABABAB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Action</w:t>
            </w:r>
          </w:p>
        </w:tc>
      </w:tr>
      <w:tr w:rsidR="0010769F" w14:paraId="6B57C487" w14:textId="77777777">
        <w:trPr>
          <w:trHeight w:val="1032"/>
        </w:trPr>
        <w:tc>
          <w:tcPr>
            <w:tcW w:w="3946" w:type="dxa"/>
            <w:tcBorders>
              <w:bottom w:val="single" w:sz="6" w:space="0" w:color="D0FAE4"/>
            </w:tcBorders>
          </w:tcPr>
          <w:p w14:paraId="50391887" w14:textId="77777777" w:rsidR="0010769F" w:rsidRDefault="00000000">
            <w:pPr>
              <w:pStyle w:val="TableParagraph"/>
              <w:spacing w:before="206" w:line="357" w:lineRule="auto"/>
              <w:ind w:right="156"/>
              <w:rPr>
                <w:sz w:val="21"/>
              </w:rPr>
            </w:pPr>
            <w:r>
              <w:rPr>
                <w:color w:val="1A1A1A"/>
                <w:sz w:val="21"/>
              </w:rPr>
              <w:t>Worker</w:t>
            </w:r>
            <w:r>
              <w:rPr>
                <w:color w:val="1A1A1A"/>
                <w:spacing w:val="-1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submits</w:t>
            </w:r>
            <w:r>
              <w:rPr>
                <w:color w:val="1A1A1A"/>
                <w:spacing w:val="-1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health</w:t>
            </w:r>
            <w:r>
              <w:rPr>
                <w:color w:val="1A1A1A"/>
                <w:spacing w:val="-1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assessment with</w:t>
            </w:r>
            <w:r>
              <w:rPr>
                <w:color w:val="1A1A1A"/>
                <w:spacing w:val="40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 xml:space="preserve">Sick </w:t>
            </w:r>
            <w:r>
              <w:rPr>
                <w:color w:val="1A1A1A"/>
                <w:sz w:val="21"/>
              </w:rPr>
              <w:t>status</w:t>
            </w:r>
          </w:p>
        </w:tc>
        <w:tc>
          <w:tcPr>
            <w:tcW w:w="5369" w:type="dxa"/>
            <w:tcBorders>
              <w:bottom w:val="single" w:sz="6" w:space="0" w:color="D0FAE4"/>
            </w:tcBorders>
          </w:tcPr>
          <w:p w14:paraId="396ED114" w14:textId="77777777" w:rsidR="0010769F" w:rsidRDefault="00000000">
            <w:pPr>
              <w:pStyle w:val="TableParagraph"/>
              <w:spacing w:before="206"/>
              <w:ind w:left="336"/>
              <w:rPr>
                <w:sz w:val="21"/>
              </w:rPr>
            </w:pPr>
            <w:proofErr w:type="spellStart"/>
            <w:r>
              <w:rPr>
                <w:rFonts w:ascii="Courier New" w:hAnsi="Courier New"/>
                <w:color w:val="DB2525"/>
                <w:sz w:val="20"/>
              </w:rPr>
              <w:t>is</w:t>
            </w:r>
            <w:r>
              <w:rPr>
                <w:rFonts w:ascii="Courier New" w:hAnsi="Courier New"/>
                <w:i/>
                <w:color w:val="DB2525"/>
                <w:sz w:val="20"/>
              </w:rPr>
              <w:t>critical</w:t>
            </w:r>
            <w:r>
              <w:rPr>
                <w:rFonts w:ascii="Courier New" w:hAnsi="Courier New"/>
                <w:color w:val="DB2525"/>
                <w:sz w:val="20"/>
              </w:rPr>
              <w:t>alert</w:t>
            </w:r>
            <w:proofErr w:type="spellEnd"/>
            <w:r>
              <w:rPr>
                <w:rFonts w:ascii="Courier New" w:hAns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flag set →</w:t>
            </w:r>
            <w:r>
              <w:rPr>
                <w:color w:val="1A1A1A"/>
                <w:spacing w:val="-12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Admin HUD </w:t>
            </w:r>
            <w:r>
              <w:rPr>
                <w:color w:val="1A1A1A"/>
                <w:spacing w:val="-2"/>
                <w:sz w:val="21"/>
              </w:rPr>
              <w:t>notified</w:t>
            </w:r>
          </w:p>
        </w:tc>
      </w:tr>
      <w:tr w:rsidR="0010769F" w14:paraId="48AA7DBD" w14:textId="77777777">
        <w:trPr>
          <w:trHeight w:val="1004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211B6E33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Worker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completes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4"/>
                <w:sz w:val="21"/>
              </w:rPr>
              <w:t>task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345F5772" w14:textId="77777777" w:rsidR="0010769F" w:rsidRDefault="00000000">
            <w:pPr>
              <w:pStyle w:val="TableParagraph"/>
              <w:spacing w:line="350" w:lineRule="auto"/>
              <w:ind w:left="246" w:right="230" w:firstLine="90"/>
              <w:rPr>
                <w:sz w:val="21"/>
              </w:rPr>
            </w:pPr>
            <w:proofErr w:type="spellStart"/>
            <w:r>
              <w:rPr>
                <w:rFonts w:ascii="Courier New"/>
                <w:color w:val="DB2525"/>
                <w:sz w:val="20"/>
              </w:rPr>
              <w:t>PigActivity</w:t>
            </w:r>
            <w:proofErr w:type="spellEnd"/>
            <w:r>
              <w:rPr>
                <w:rFonts w:ascii="Courier New"/>
                <w:color w:val="DB2525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record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auto-created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for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all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affected </w:t>
            </w:r>
            <w:r>
              <w:rPr>
                <w:color w:val="1A1A1A"/>
                <w:spacing w:val="-4"/>
                <w:sz w:val="21"/>
              </w:rPr>
              <w:t>pigs</w:t>
            </w:r>
          </w:p>
        </w:tc>
      </w:tr>
      <w:tr w:rsidR="0010769F" w14:paraId="3EE2D624" w14:textId="77777777">
        <w:trPr>
          <w:trHeight w:val="1034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4FA6A6E2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Task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keyword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matches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medical</w:t>
            </w:r>
            <w:r>
              <w:rPr>
                <w:color w:val="1A1A1A"/>
                <w:spacing w:val="-6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terms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475D032B" w14:textId="77777777" w:rsidR="0010769F" w:rsidRDefault="00000000">
            <w:pPr>
              <w:pStyle w:val="TableParagraph"/>
              <w:ind w:left="246"/>
              <w:rPr>
                <w:sz w:val="21"/>
              </w:rPr>
            </w:pPr>
            <w:r>
              <w:rPr>
                <w:color w:val="1A1A1A"/>
                <w:sz w:val="21"/>
              </w:rPr>
              <w:t>Activity type auto-set to</w:t>
            </w:r>
            <w:r>
              <w:rPr>
                <w:color w:val="1A1A1A"/>
                <w:spacing w:val="59"/>
                <w:w w:val="150"/>
                <w:sz w:val="21"/>
              </w:rPr>
              <w:t xml:space="preserve"> </w:t>
            </w:r>
            <w:proofErr w:type="gramStart"/>
            <w:r>
              <w:rPr>
                <w:rFonts w:ascii="Courier New"/>
                <w:color w:val="DB2525"/>
                <w:sz w:val="20"/>
              </w:rPr>
              <w:t>Medical</w:t>
            </w:r>
            <w:r>
              <w:rPr>
                <w:rFonts w:ascii="Courier New"/>
                <w:color w:val="DB2525"/>
                <w:spacing w:val="-30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;</w:t>
            </w:r>
            <w:proofErr w:type="gramEnd"/>
            <w:r>
              <w:rPr>
                <w:color w:val="1A1A1A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otherwise</w:t>
            </w:r>
          </w:p>
          <w:p w14:paraId="564F6502" w14:textId="77777777" w:rsidR="0010769F" w:rsidRDefault="00000000">
            <w:pPr>
              <w:pStyle w:val="TableParagraph"/>
              <w:spacing w:before="163"/>
              <w:ind w:left="336"/>
              <w:rPr>
                <w:rFonts w:ascii="Courier New"/>
                <w:sz w:val="20"/>
              </w:rPr>
            </w:pPr>
            <w:r>
              <w:rPr>
                <w:rFonts w:ascii="Courier New"/>
                <w:color w:val="DB2525"/>
                <w:spacing w:val="-4"/>
                <w:sz w:val="20"/>
              </w:rPr>
              <w:t>Care</w:t>
            </w:r>
          </w:p>
        </w:tc>
      </w:tr>
      <w:tr w:rsidR="0010769F" w14:paraId="10F1A712" w14:textId="77777777">
        <w:trPr>
          <w:trHeight w:val="1034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1F3E09CF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Pig status changes Healthy → </w:t>
            </w:r>
            <w:r>
              <w:rPr>
                <w:color w:val="1A1A1A"/>
                <w:spacing w:val="-4"/>
                <w:sz w:val="21"/>
              </w:rPr>
              <w:t>Sick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2A0AFECD" w14:textId="77777777" w:rsidR="0010769F" w:rsidRDefault="00000000">
            <w:pPr>
              <w:pStyle w:val="TableParagraph"/>
              <w:ind w:left="336"/>
              <w:rPr>
                <w:rFonts w:ascii="Arial"/>
                <w:i/>
                <w:sz w:val="21"/>
              </w:rPr>
            </w:pPr>
            <w:proofErr w:type="spellStart"/>
            <w:proofErr w:type="gramStart"/>
            <w:r>
              <w:rPr>
                <w:rFonts w:ascii="Courier New"/>
                <w:color w:val="DB2525"/>
                <w:sz w:val="20"/>
              </w:rPr>
              <w:t>pen.sick</w:t>
            </w:r>
            <w:r>
              <w:rPr>
                <w:rFonts w:ascii="Courier New"/>
                <w:i/>
                <w:color w:val="DB2525"/>
                <w:sz w:val="20"/>
              </w:rPr>
              <w:t>pigs</w:t>
            </w:r>
            <w:proofErr w:type="spellEnd"/>
            <w:proofErr w:type="gramEnd"/>
            <w:r>
              <w:rPr>
                <w:rFonts w:ascii="Courier New"/>
                <w:i/>
                <w:color w:val="DB2525"/>
                <w:spacing w:val="28"/>
                <w:sz w:val="20"/>
              </w:rPr>
              <w:t xml:space="preserve"> </w:t>
            </w:r>
            <w:r>
              <w:rPr>
                <w:rFonts w:ascii="Arial"/>
                <w:i/>
                <w:color w:val="1A1A1A"/>
                <w:spacing w:val="-2"/>
                <w:sz w:val="21"/>
              </w:rPr>
              <w:t>incremented;</w:t>
            </w:r>
          </w:p>
          <w:p w14:paraId="02DDC595" w14:textId="77777777" w:rsidR="0010769F" w:rsidRDefault="00000000">
            <w:pPr>
              <w:pStyle w:val="TableParagraph"/>
              <w:spacing w:before="118"/>
              <w:ind w:left="336"/>
              <w:rPr>
                <w:sz w:val="21"/>
              </w:rPr>
            </w:pPr>
            <w:proofErr w:type="spellStart"/>
            <w:proofErr w:type="gramStart"/>
            <w:r>
              <w:rPr>
                <w:rFonts w:ascii="Courier New"/>
                <w:i/>
                <w:color w:val="DB2525"/>
                <w:sz w:val="20"/>
              </w:rPr>
              <w:t>pen.healthy</w:t>
            </w:r>
            <w:proofErr w:type="spellEnd"/>
            <w:proofErr w:type="gramEnd"/>
            <w:r>
              <w:rPr>
                <w:rFonts w:ascii="Courier New"/>
                <w:i/>
                <w:color w:val="DB2525"/>
                <w:spacing w:val="60"/>
                <w:sz w:val="20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>pigs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decremented</w:t>
            </w:r>
          </w:p>
        </w:tc>
      </w:tr>
      <w:tr w:rsidR="0010769F" w14:paraId="508B9CE4" w14:textId="77777777">
        <w:trPr>
          <w:trHeight w:val="1019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21A30B06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Pig status changes Sick → </w:t>
            </w:r>
            <w:r>
              <w:rPr>
                <w:color w:val="1A1A1A"/>
                <w:spacing w:val="-2"/>
                <w:sz w:val="21"/>
              </w:rPr>
              <w:t>Healthy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06EAB97A" w14:textId="77777777" w:rsidR="0010769F" w:rsidRDefault="00000000">
            <w:pPr>
              <w:pStyle w:val="TableParagraph"/>
              <w:ind w:left="336"/>
              <w:rPr>
                <w:rFonts w:ascii="Arial"/>
                <w:i/>
                <w:sz w:val="21"/>
              </w:rPr>
            </w:pPr>
            <w:proofErr w:type="spellStart"/>
            <w:proofErr w:type="gramStart"/>
            <w:r>
              <w:rPr>
                <w:rFonts w:ascii="Courier New"/>
                <w:color w:val="DB2525"/>
                <w:sz w:val="20"/>
              </w:rPr>
              <w:t>pen.sick</w:t>
            </w:r>
            <w:r>
              <w:rPr>
                <w:rFonts w:ascii="Courier New"/>
                <w:i/>
                <w:color w:val="DB2525"/>
                <w:sz w:val="20"/>
              </w:rPr>
              <w:t>pigs</w:t>
            </w:r>
            <w:proofErr w:type="spellEnd"/>
            <w:proofErr w:type="gramEnd"/>
            <w:r>
              <w:rPr>
                <w:rFonts w:ascii="Courier New"/>
                <w:i/>
                <w:color w:val="DB2525"/>
                <w:spacing w:val="28"/>
                <w:sz w:val="20"/>
              </w:rPr>
              <w:t xml:space="preserve"> </w:t>
            </w:r>
            <w:r>
              <w:rPr>
                <w:rFonts w:ascii="Arial"/>
                <w:i/>
                <w:color w:val="1A1A1A"/>
                <w:spacing w:val="-2"/>
                <w:sz w:val="21"/>
              </w:rPr>
              <w:t>decremented;</w:t>
            </w:r>
          </w:p>
          <w:p w14:paraId="75DA3E0E" w14:textId="77777777" w:rsidR="0010769F" w:rsidRDefault="00000000">
            <w:pPr>
              <w:pStyle w:val="TableParagraph"/>
              <w:spacing w:before="118"/>
              <w:ind w:left="336"/>
              <w:rPr>
                <w:sz w:val="21"/>
              </w:rPr>
            </w:pPr>
            <w:proofErr w:type="spellStart"/>
            <w:proofErr w:type="gramStart"/>
            <w:r>
              <w:rPr>
                <w:rFonts w:ascii="Courier New"/>
                <w:i/>
                <w:color w:val="DB2525"/>
                <w:sz w:val="20"/>
              </w:rPr>
              <w:t>pen.healthy</w:t>
            </w:r>
            <w:proofErr w:type="spellEnd"/>
            <w:proofErr w:type="gramEnd"/>
            <w:r>
              <w:rPr>
                <w:rFonts w:ascii="Courier New"/>
                <w:i/>
                <w:color w:val="DB2525"/>
                <w:spacing w:val="60"/>
                <w:sz w:val="20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>pigs</w:t>
            </w:r>
            <w:r>
              <w:rPr>
                <w:rFonts w:ascii="Courier New"/>
                <w:color w:val="DB2525"/>
                <w:spacing w:val="28"/>
                <w:sz w:val="20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incremented</w:t>
            </w:r>
          </w:p>
        </w:tc>
      </w:tr>
      <w:tr w:rsidR="0010769F" w14:paraId="44138B73" w14:textId="77777777">
        <w:trPr>
          <w:trHeight w:val="1019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170EAFC5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Worker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completes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feeding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4"/>
                <w:sz w:val="21"/>
              </w:rPr>
              <w:t>task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2979E359" w14:textId="77777777" w:rsidR="0010769F" w:rsidRDefault="00000000">
            <w:pPr>
              <w:pStyle w:val="TableParagraph"/>
              <w:spacing w:line="364" w:lineRule="auto"/>
              <w:ind w:left="246" w:firstLine="90"/>
              <w:rPr>
                <w:sz w:val="21"/>
              </w:rPr>
            </w:pPr>
            <w:proofErr w:type="spellStart"/>
            <w:r>
              <w:rPr>
                <w:rFonts w:ascii="Courier New"/>
                <w:color w:val="DB2525"/>
                <w:sz w:val="20"/>
              </w:rPr>
              <w:t>FeedConsumption</w:t>
            </w:r>
            <w:proofErr w:type="spellEnd"/>
            <w:r>
              <w:rPr>
                <w:rFonts w:ascii="Courier New"/>
                <w:color w:val="DB2525"/>
                <w:sz w:val="20"/>
              </w:rPr>
              <w:t xml:space="preserve"> </w:t>
            </w:r>
            <w:r>
              <w:rPr>
                <w:color w:val="1A1A1A"/>
                <w:sz w:val="21"/>
              </w:rPr>
              <w:t>record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created;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inventory deducted automatically</w:t>
            </w:r>
          </w:p>
        </w:tc>
      </w:tr>
      <w:tr w:rsidR="0010769F" w14:paraId="1A21F470" w14:textId="77777777">
        <w:trPr>
          <w:trHeight w:val="1004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3CD98482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New pen created with Pig Count &gt; </w:t>
            </w:r>
            <w:r>
              <w:rPr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7FBD3EDF" w14:textId="77777777" w:rsidR="0010769F" w:rsidRDefault="00000000">
            <w:pPr>
              <w:pStyle w:val="TableParagraph"/>
              <w:spacing w:line="372" w:lineRule="auto"/>
              <w:ind w:left="246" w:right="230"/>
              <w:rPr>
                <w:sz w:val="21"/>
              </w:rPr>
            </w:pPr>
            <w:r>
              <w:rPr>
                <w:color w:val="1A1A1A"/>
                <w:sz w:val="21"/>
              </w:rPr>
              <w:t>System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auto-generates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unique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Ear</w:t>
            </w:r>
            <w:r>
              <w:rPr>
                <w:color w:val="1A1A1A"/>
                <w:spacing w:val="-13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Tag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IDs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for</w:t>
            </w:r>
            <w:r>
              <w:rPr>
                <w:color w:val="1A1A1A"/>
                <w:spacing w:val="-9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all </w:t>
            </w:r>
            <w:r>
              <w:rPr>
                <w:color w:val="1A1A1A"/>
                <w:spacing w:val="-4"/>
                <w:sz w:val="21"/>
              </w:rPr>
              <w:t>pigs</w:t>
            </w:r>
          </w:p>
        </w:tc>
      </w:tr>
      <w:tr w:rsidR="0010769F" w14:paraId="2BFD362D" w14:textId="77777777">
        <w:trPr>
          <w:trHeight w:val="1034"/>
        </w:trPr>
        <w:tc>
          <w:tcPr>
            <w:tcW w:w="3946" w:type="dxa"/>
            <w:tcBorders>
              <w:top w:val="single" w:sz="6" w:space="0" w:color="D0FAE4"/>
              <w:bottom w:val="single" w:sz="6" w:space="0" w:color="D0FAE4"/>
            </w:tcBorders>
          </w:tcPr>
          <w:p w14:paraId="23AB373E" w14:textId="77777777" w:rsidR="0010769F" w:rsidRDefault="00000000">
            <w:pPr>
              <w:pStyle w:val="TableParagraph"/>
              <w:rPr>
                <w:sz w:val="21"/>
              </w:rPr>
            </w:pPr>
            <w:r>
              <w:rPr>
                <w:color w:val="1A1A1A"/>
                <w:sz w:val="21"/>
              </w:rPr>
              <w:t>Offline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data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(PWA)</w:t>
            </w:r>
            <w:r>
              <w:rPr>
                <w:color w:val="1A1A1A"/>
                <w:spacing w:val="-4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reconnects</w:t>
            </w:r>
          </w:p>
        </w:tc>
        <w:tc>
          <w:tcPr>
            <w:tcW w:w="5369" w:type="dxa"/>
            <w:tcBorders>
              <w:top w:val="single" w:sz="6" w:space="0" w:color="D0FAE4"/>
              <w:bottom w:val="single" w:sz="6" w:space="0" w:color="D0FAE4"/>
            </w:tcBorders>
          </w:tcPr>
          <w:p w14:paraId="7A731518" w14:textId="77777777" w:rsidR="0010769F" w:rsidRDefault="00000000">
            <w:pPr>
              <w:pStyle w:val="TableParagraph"/>
              <w:spacing w:line="350" w:lineRule="auto"/>
              <w:ind w:left="246" w:right="230"/>
              <w:rPr>
                <w:sz w:val="21"/>
              </w:rPr>
            </w:pPr>
            <w:r>
              <w:rPr>
                <w:color w:val="1A1A1A"/>
                <w:sz w:val="21"/>
              </w:rPr>
              <w:t>Local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queue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syncs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to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server</w:t>
            </w:r>
            <w:r>
              <w:rPr>
                <w:color w:val="1A1A1A"/>
                <w:spacing w:val="-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via</w:t>
            </w:r>
            <w:r>
              <w:rPr>
                <w:color w:val="1A1A1A"/>
                <w:spacing w:val="76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 xml:space="preserve">/worker/sync- logs </w:t>
            </w:r>
            <w:r>
              <w:rPr>
                <w:color w:val="1A1A1A"/>
                <w:sz w:val="21"/>
              </w:rPr>
              <w:t>endpoint</w:t>
            </w:r>
          </w:p>
        </w:tc>
      </w:tr>
    </w:tbl>
    <w:p w14:paraId="2C142AF3" w14:textId="77777777" w:rsidR="0010769F" w:rsidRDefault="0010769F">
      <w:pPr>
        <w:pStyle w:val="TableParagraph"/>
        <w:spacing w:line="350" w:lineRule="auto"/>
        <w:rPr>
          <w:sz w:val="21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1CC07483" w14:textId="77777777" w:rsidR="0010769F" w:rsidRDefault="0010769F">
      <w:pPr>
        <w:pStyle w:val="BodyText"/>
        <w:spacing w:before="340"/>
        <w:rPr>
          <w:sz w:val="32"/>
        </w:rPr>
      </w:pPr>
    </w:p>
    <w:p w14:paraId="1E427CF7" w14:textId="77777777" w:rsidR="0010769F" w:rsidRDefault="00000000">
      <w:pPr>
        <w:pStyle w:val="Heading1"/>
        <w:numPr>
          <w:ilvl w:val="2"/>
          <w:numId w:val="2"/>
        </w:numPr>
        <w:tabs>
          <w:tab w:val="left" w:pos="683"/>
        </w:tabs>
        <w:ind w:left="683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17744BB8" wp14:editId="638984F1">
                <wp:simplePos x="0" y="0"/>
                <wp:positionH relativeFrom="page">
                  <wp:posOffset>932815</wp:posOffset>
                </wp:positionH>
                <wp:positionV relativeFrom="paragraph">
                  <wp:posOffset>-46355</wp:posOffset>
                </wp:positionV>
                <wp:extent cx="57150" cy="352425"/>
                <wp:effectExtent l="0" t="0" r="0" b="0"/>
                <wp:wrapNone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352425">
                              <a:moveTo>
                                <a:pt x="57149" y="352424"/>
                              </a:moveTo>
                              <a:lnTo>
                                <a:pt x="0" y="352424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352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9F9DA" id="Graphic 115" o:spid="_x0000_s1026" style="position:absolute;margin-left:73.45pt;margin-top:-3.65pt;width:4.5pt;height:27.7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" path="m57149,352424l,352424,,,57149,r,352424xe" fillcolor="#16a24a" stroked="f">
                <v:path arrowok="t"/>
                <w10:wrap anchorx="page"/>
              </v:shape>
            </w:pict>
          </mc:Fallback>
        </mc:AlternateContent>
      </w:r>
      <w:r>
        <w:rPr>
          <w:color w:val="15803C"/>
        </w:rPr>
        <w:t>Troubleshooting</w:t>
      </w:r>
      <w:r>
        <w:rPr>
          <w:color w:val="15803C"/>
          <w:spacing w:val="-12"/>
        </w:rPr>
        <w:t xml:space="preserve"> </w:t>
      </w:r>
      <w:r>
        <w:rPr>
          <w:color w:val="15803C"/>
        </w:rPr>
        <w:t>&amp;</w:t>
      </w:r>
      <w:r>
        <w:rPr>
          <w:color w:val="15803C"/>
          <w:spacing w:val="-10"/>
        </w:rPr>
        <w:t xml:space="preserve"> </w:t>
      </w:r>
      <w:r>
        <w:rPr>
          <w:color w:val="15803C"/>
          <w:spacing w:val="-5"/>
        </w:rPr>
        <w:t>FAQ</w:t>
      </w:r>
    </w:p>
    <w:p w14:paraId="77C0CC1F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3A63AA89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1C922B8E" w14:textId="77777777" w:rsidR="0010769F" w:rsidRDefault="0010769F">
      <w:pPr>
        <w:pStyle w:val="BodyText"/>
        <w:rPr>
          <w:rFonts w:ascii="Arial"/>
          <w:b/>
          <w:sz w:val="20"/>
        </w:rPr>
      </w:pPr>
    </w:p>
    <w:p w14:paraId="2E9D9BA3" w14:textId="77777777" w:rsidR="0010769F" w:rsidRDefault="0010769F">
      <w:pPr>
        <w:pStyle w:val="BodyText"/>
        <w:spacing w:before="217"/>
        <w:rPr>
          <w:rFonts w:ascii="Arial"/>
          <w:b/>
          <w:sz w:val="20"/>
        </w:rPr>
      </w:pPr>
    </w:p>
    <w:tbl>
      <w:tblPr>
        <w:tblW w:w="0" w:type="auto"/>
        <w:tblInd w:w="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3296"/>
        <w:gridCol w:w="3630"/>
      </w:tblGrid>
      <w:tr w:rsidR="0010769F" w14:paraId="6D32F040" w14:textId="77777777">
        <w:trPr>
          <w:trHeight w:val="447"/>
        </w:trPr>
        <w:tc>
          <w:tcPr>
            <w:tcW w:w="2388" w:type="dxa"/>
          </w:tcPr>
          <w:p w14:paraId="6F6886C4" w14:textId="77777777" w:rsidR="0010769F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Problem</w:t>
            </w:r>
          </w:p>
        </w:tc>
        <w:tc>
          <w:tcPr>
            <w:tcW w:w="3296" w:type="dxa"/>
          </w:tcPr>
          <w:p w14:paraId="18070325" w14:textId="77777777" w:rsidR="0010769F" w:rsidRDefault="00000000">
            <w:pPr>
              <w:pStyle w:val="TableParagraph"/>
              <w:spacing w:before="0" w:line="235" w:lineRule="exact"/>
              <w:ind w:left="23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z w:val="21"/>
              </w:rPr>
              <w:t xml:space="preserve">Likely </w:t>
            </w:r>
            <w:r>
              <w:rPr>
                <w:rFonts w:ascii="Arial"/>
                <w:b/>
                <w:color w:val="ABABAB"/>
                <w:spacing w:val="-2"/>
                <w:sz w:val="21"/>
              </w:rPr>
              <w:t>Cause</w:t>
            </w:r>
          </w:p>
        </w:tc>
        <w:tc>
          <w:tcPr>
            <w:tcW w:w="3630" w:type="dxa"/>
          </w:tcPr>
          <w:p w14:paraId="60105252" w14:textId="77777777" w:rsidR="0010769F" w:rsidRDefault="00000000">
            <w:pPr>
              <w:pStyle w:val="TableParagraph"/>
              <w:spacing w:before="0" w:line="235" w:lineRule="exact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ABABAB"/>
                <w:spacing w:val="-2"/>
                <w:sz w:val="21"/>
              </w:rPr>
              <w:t>Solution</w:t>
            </w:r>
          </w:p>
        </w:tc>
      </w:tr>
      <w:tr w:rsidR="0010769F" w14:paraId="3767F1F2" w14:textId="77777777">
        <w:trPr>
          <w:trHeight w:val="1377"/>
        </w:trPr>
        <w:tc>
          <w:tcPr>
            <w:tcW w:w="2388" w:type="dxa"/>
            <w:tcBorders>
              <w:bottom w:val="single" w:sz="6" w:space="0" w:color="D0FAE4"/>
            </w:tcBorders>
          </w:tcPr>
          <w:p w14:paraId="5637A6A2" w14:textId="77777777" w:rsidR="0010769F" w:rsidRDefault="00000000">
            <w:pPr>
              <w:pStyle w:val="TableParagraph"/>
              <w:spacing w:before="206" w:line="357" w:lineRule="auto"/>
              <w:ind w:right="22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Data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not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syncing after field work</w:t>
            </w:r>
          </w:p>
        </w:tc>
        <w:tc>
          <w:tcPr>
            <w:tcW w:w="3296" w:type="dxa"/>
            <w:tcBorders>
              <w:bottom w:val="single" w:sz="6" w:space="0" w:color="D0FAE4"/>
            </w:tcBorders>
          </w:tcPr>
          <w:p w14:paraId="30007789" w14:textId="77777777" w:rsidR="0010769F" w:rsidRDefault="00000000">
            <w:pPr>
              <w:pStyle w:val="TableParagraph"/>
              <w:spacing w:before="206" w:line="357" w:lineRule="auto"/>
              <w:ind w:left="233" w:right="216"/>
              <w:rPr>
                <w:sz w:val="21"/>
              </w:rPr>
            </w:pPr>
            <w:r>
              <w:rPr>
                <w:color w:val="1A1A1A"/>
                <w:sz w:val="21"/>
              </w:rPr>
              <w:t>Device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was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offline.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Queue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 yet flushed.</w:t>
            </w:r>
          </w:p>
        </w:tc>
        <w:tc>
          <w:tcPr>
            <w:tcW w:w="3630" w:type="dxa"/>
            <w:tcBorders>
              <w:bottom w:val="single" w:sz="6" w:space="0" w:color="D0FAE4"/>
            </w:tcBorders>
          </w:tcPr>
          <w:p w14:paraId="1CF67EB7" w14:textId="77777777" w:rsidR="0010769F" w:rsidRDefault="00000000">
            <w:pPr>
              <w:pStyle w:val="TableParagraph"/>
              <w:spacing w:before="206" w:line="364" w:lineRule="auto"/>
              <w:ind w:left="216" w:right="282"/>
              <w:rPr>
                <w:sz w:val="21"/>
              </w:rPr>
            </w:pPr>
            <w:r>
              <w:rPr>
                <w:color w:val="1A1A1A"/>
                <w:sz w:val="21"/>
              </w:rPr>
              <w:t>Open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Worker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Portal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on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Wi- Fi connection and wait for auto- </w:t>
            </w:r>
            <w:r>
              <w:rPr>
                <w:color w:val="1A1A1A"/>
                <w:spacing w:val="-2"/>
                <w:sz w:val="21"/>
              </w:rPr>
              <w:t>sync.</w:t>
            </w:r>
          </w:p>
        </w:tc>
      </w:tr>
      <w:tr w:rsidR="0010769F" w14:paraId="7F5339C1" w14:textId="77777777">
        <w:trPr>
          <w:trHeight w:val="1379"/>
        </w:trPr>
        <w:tc>
          <w:tcPr>
            <w:tcW w:w="2388" w:type="dxa"/>
            <w:tcBorders>
              <w:top w:val="single" w:sz="6" w:space="0" w:color="D0FAE4"/>
              <w:bottom w:val="single" w:sz="6" w:space="0" w:color="D0FAE4"/>
            </w:tcBorders>
          </w:tcPr>
          <w:p w14:paraId="29B9A4FC" w14:textId="77777777" w:rsidR="0010769F" w:rsidRDefault="00000000">
            <w:pPr>
              <w:pStyle w:val="TableParagraph"/>
              <w:spacing w:line="364" w:lineRule="auto"/>
              <w:ind w:right="56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 xml:space="preserve">Admin not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 xml:space="preserve">receiving </w:t>
            </w:r>
            <w:r>
              <w:rPr>
                <w:rFonts w:ascii="Arial"/>
                <w:b/>
                <w:color w:val="1A1A1A"/>
                <w:sz w:val="21"/>
              </w:rPr>
              <w:t>emergency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alert</w:t>
            </w:r>
          </w:p>
        </w:tc>
        <w:tc>
          <w:tcPr>
            <w:tcW w:w="3296" w:type="dxa"/>
            <w:tcBorders>
              <w:top w:val="single" w:sz="6" w:space="0" w:color="D0FAE4"/>
              <w:bottom w:val="single" w:sz="6" w:space="0" w:color="D0FAE4"/>
            </w:tcBorders>
          </w:tcPr>
          <w:p w14:paraId="51FB29BE" w14:textId="77777777" w:rsidR="0010769F" w:rsidRDefault="00000000">
            <w:pPr>
              <w:pStyle w:val="TableParagraph"/>
              <w:spacing w:line="372" w:lineRule="auto"/>
              <w:ind w:left="233" w:right="216"/>
              <w:rPr>
                <w:sz w:val="21"/>
              </w:rPr>
            </w:pPr>
            <w:r>
              <w:rPr>
                <w:color w:val="1A1A1A"/>
                <w:sz w:val="21"/>
              </w:rPr>
              <w:t>Browser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tab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is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inactive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or </w:t>
            </w:r>
            <w:r>
              <w:rPr>
                <w:color w:val="1A1A1A"/>
                <w:spacing w:val="-2"/>
                <w:sz w:val="21"/>
              </w:rPr>
              <w:t>muted.</w:t>
            </w:r>
          </w:p>
        </w:tc>
        <w:tc>
          <w:tcPr>
            <w:tcW w:w="3630" w:type="dxa"/>
            <w:tcBorders>
              <w:top w:val="single" w:sz="6" w:space="0" w:color="D0FAE4"/>
              <w:bottom w:val="single" w:sz="6" w:space="0" w:color="D0FAE4"/>
            </w:tcBorders>
          </w:tcPr>
          <w:p w14:paraId="2B7D41D4" w14:textId="77777777" w:rsidR="0010769F" w:rsidRDefault="00000000">
            <w:pPr>
              <w:pStyle w:val="TableParagraph"/>
              <w:spacing w:line="364" w:lineRule="auto"/>
              <w:ind w:left="216" w:right="481"/>
              <w:jc w:val="both"/>
              <w:rPr>
                <w:sz w:val="21"/>
              </w:rPr>
            </w:pPr>
            <w:r>
              <w:rPr>
                <w:color w:val="1A1A1A"/>
                <w:sz w:val="21"/>
              </w:rPr>
              <w:t>Keep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-1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Admin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Dashboard</w:t>
            </w:r>
            <w:r>
              <w:rPr>
                <w:color w:val="1A1A1A"/>
                <w:spacing w:val="-7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tab open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and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active.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Ensure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device audio is not muted.</w:t>
            </w:r>
          </w:p>
        </w:tc>
      </w:tr>
      <w:tr w:rsidR="0010769F" w14:paraId="24328EF1" w14:textId="77777777">
        <w:trPr>
          <w:trHeight w:val="1364"/>
        </w:trPr>
        <w:tc>
          <w:tcPr>
            <w:tcW w:w="2388" w:type="dxa"/>
            <w:tcBorders>
              <w:top w:val="single" w:sz="6" w:space="0" w:color="D0FAE4"/>
              <w:bottom w:val="single" w:sz="6" w:space="0" w:color="D0FAE4"/>
            </w:tcBorders>
          </w:tcPr>
          <w:p w14:paraId="36DB95DA" w14:textId="77777777" w:rsidR="0010769F" w:rsidRDefault="00000000">
            <w:pPr>
              <w:pStyle w:val="TableParagraph"/>
              <w:spacing w:line="364" w:lineRule="auto"/>
              <w:ind w:right="22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QR code scan returns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"Pig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 xml:space="preserve">Not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Found"</w:t>
            </w:r>
          </w:p>
        </w:tc>
        <w:tc>
          <w:tcPr>
            <w:tcW w:w="3296" w:type="dxa"/>
            <w:tcBorders>
              <w:top w:val="single" w:sz="6" w:space="0" w:color="D0FAE4"/>
              <w:bottom w:val="single" w:sz="6" w:space="0" w:color="D0FAE4"/>
            </w:tcBorders>
          </w:tcPr>
          <w:p w14:paraId="2110A609" w14:textId="77777777" w:rsidR="0010769F" w:rsidRDefault="00000000">
            <w:pPr>
              <w:pStyle w:val="TableParagraph"/>
              <w:spacing w:line="357" w:lineRule="auto"/>
              <w:ind w:left="233" w:right="216"/>
              <w:rPr>
                <w:sz w:val="21"/>
              </w:rPr>
            </w:pPr>
            <w:r>
              <w:rPr>
                <w:color w:val="1A1A1A"/>
                <w:sz w:val="21"/>
              </w:rPr>
              <w:t>Pig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was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sold/disposed,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or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QR is</w:t>
            </w:r>
            <w:r>
              <w:rPr>
                <w:color w:val="1A1A1A"/>
                <w:spacing w:val="-3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for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different</w:t>
            </w:r>
            <w:r>
              <w:rPr>
                <w:color w:val="1A1A1A"/>
                <w:spacing w:val="-1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environment.</w:t>
            </w:r>
          </w:p>
        </w:tc>
        <w:tc>
          <w:tcPr>
            <w:tcW w:w="3630" w:type="dxa"/>
            <w:tcBorders>
              <w:top w:val="single" w:sz="6" w:space="0" w:color="D0FAE4"/>
              <w:bottom w:val="single" w:sz="6" w:space="0" w:color="D0FAE4"/>
            </w:tcBorders>
          </w:tcPr>
          <w:p w14:paraId="16BE78F2" w14:textId="77777777" w:rsidR="0010769F" w:rsidRDefault="00000000">
            <w:pPr>
              <w:pStyle w:val="TableParagraph"/>
              <w:spacing w:line="364" w:lineRule="auto"/>
              <w:ind w:left="216" w:right="282"/>
              <w:rPr>
                <w:sz w:val="21"/>
              </w:rPr>
            </w:pPr>
            <w:r>
              <w:rPr>
                <w:color w:val="1A1A1A"/>
                <w:sz w:val="21"/>
              </w:rPr>
              <w:t>Verify the pig is still active. Regenerate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QR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from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QR Labels page.</w:t>
            </w:r>
          </w:p>
        </w:tc>
      </w:tr>
      <w:tr w:rsidR="0010769F" w14:paraId="5C078F46" w14:textId="77777777">
        <w:trPr>
          <w:trHeight w:val="1379"/>
        </w:trPr>
        <w:tc>
          <w:tcPr>
            <w:tcW w:w="2388" w:type="dxa"/>
            <w:tcBorders>
              <w:top w:val="single" w:sz="6" w:space="0" w:color="D0FAE4"/>
              <w:bottom w:val="single" w:sz="6" w:space="0" w:color="D0FAE4"/>
            </w:tcBorders>
          </w:tcPr>
          <w:p w14:paraId="42A281C7" w14:textId="77777777" w:rsidR="0010769F" w:rsidRDefault="00000000">
            <w:pPr>
              <w:pStyle w:val="TableParagraph"/>
              <w:spacing w:line="372" w:lineRule="auto"/>
              <w:ind w:right="22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Task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progress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 xml:space="preserve">save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rejected</w:t>
            </w:r>
          </w:p>
        </w:tc>
        <w:tc>
          <w:tcPr>
            <w:tcW w:w="3296" w:type="dxa"/>
            <w:tcBorders>
              <w:top w:val="single" w:sz="6" w:space="0" w:color="D0FAE4"/>
              <w:bottom w:val="single" w:sz="6" w:space="0" w:color="D0FAE4"/>
            </w:tcBorders>
          </w:tcPr>
          <w:p w14:paraId="6F597B0B" w14:textId="77777777" w:rsidR="0010769F" w:rsidRDefault="00000000">
            <w:pPr>
              <w:pStyle w:val="TableParagraph"/>
              <w:spacing w:line="372" w:lineRule="auto"/>
              <w:ind w:left="233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Task priority is </w:t>
            </w:r>
            <w:r>
              <w:rPr>
                <w:color w:val="1A1A1A"/>
                <w:spacing w:val="-2"/>
                <w:sz w:val="21"/>
              </w:rPr>
              <w:t>High/Urgent/Critical.</w:t>
            </w:r>
          </w:p>
        </w:tc>
        <w:tc>
          <w:tcPr>
            <w:tcW w:w="3630" w:type="dxa"/>
            <w:tcBorders>
              <w:top w:val="single" w:sz="6" w:space="0" w:color="D0FAE4"/>
              <w:bottom w:val="single" w:sz="6" w:space="0" w:color="D0FAE4"/>
            </w:tcBorders>
          </w:tcPr>
          <w:p w14:paraId="56D24756" w14:textId="77777777" w:rsidR="0010769F" w:rsidRDefault="00000000">
            <w:pPr>
              <w:pStyle w:val="TableParagraph"/>
              <w:spacing w:line="364" w:lineRule="auto"/>
              <w:ind w:left="216" w:right="282"/>
              <w:rPr>
                <w:sz w:val="21"/>
              </w:rPr>
            </w:pPr>
            <w:r>
              <w:rPr>
                <w:color w:val="1A1A1A"/>
                <w:sz w:val="21"/>
              </w:rPr>
              <w:t>Partial saves are disabled for priority tasks. Worker must complete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and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submit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at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100%.</w:t>
            </w:r>
          </w:p>
        </w:tc>
      </w:tr>
      <w:tr w:rsidR="0010769F" w14:paraId="11E37378" w14:textId="77777777">
        <w:trPr>
          <w:trHeight w:val="1364"/>
        </w:trPr>
        <w:tc>
          <w:tcPr>
            <w:tcW w:w="2388" w:type="dxa"/>
            <w:tcBorders>
              <w:top w:val="single" w:sz="6" w:space="0" w:color="D0FAE4"/>
              <w:bottom w:val="single" w:sz="6" w:space="0" w:color="D0FAE4"/>
            </w:tcBorders>
          </w:tcPr>
          <w:p w14:paraId="291052E3" w14:textId="77777777" w:rsidR="0010769F" w:rsidRDefault="00000000">
            <w:pPr>
              <w:pStyle w:val="TableParagraph"/>
              <w:spacing w:line="364" w:lineRule="auto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"No Personnel Assigned"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in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 xml:space="preserve">pen </w:t>
            </w:r>
            <w:r>
              <w:rPr>
                <w:rFonts w:ascii="Arial"/>
                <w:b/>
                <w:color w:val="1A1A1A"/>
                <w:spacing w:val="-2"/>
                <w:sz w:val="21"/>
              </w:rPr>
              <w:t>dropdown</w:t>
            </w:r>
          </w:p>
        </w:tc>
        <w:tc>
          <w:tcPr>
            <w:tcW w:w="3296" w:type="dxa"/>
            <w:tcBorders>
              <w:top w:val="single" w:sz="6" w:space="0" w:color="D0FAE4"/>
              <w:bottom w:val="single" w:sz="6" w:space="0" w:color="D0FAE4"/>
            </w:tcBorders>
          </w:tcPr>
          <w:p w14:paraId="72489BDD" w14:textId="77777777" w:rsidR="0010769F" w:rsidRDefault="00000000">
            <w:pPr>
              <w:pStyle w:val="TableParagraph"/>
              <w:ind w:left="233"/>
              <w:rPr>
                <w:rFonts w:ascii="Courier New"/>
                <w:sz w:val="20"/>
              </w:rPr>
            </w:pPr>
            <w:r>
              <w:rPr>
                <w:color w:val="1A1A1A"/>
                <w:sz w:val="21"/>
              </w:rPr>
              <w:t>No users with</w:t>
            </w:r>
            <w:r>
              <w:rPr>
                <w:color w:val="1A1A1A"/>
                <w:spacing w:val="59"/>
                <w:w w:val="150"/>
                <w:sz w:val="21"/>
              </w:rPr>
              <w:t xml:space="preserve"> </w:t>
            </w:r>
            <w:proofErr w:type="spellStart"/>
            <w:r>
              <w:rPr>
                <w:rFonts w:ascii="Courier New"/>
                <w:color w:val="DB2525"/>
                <w:spacing w:val="-2"/>
                <w:sz w:val="20"/>
              </w:rPr>
              <w:t>farm_worker</w:t>
            </w:r>
            <w:proofErr w:type="spellEnd"/>
          </w:p>
          <w:p w14:paraId="66905F79" w14:textId="77777777" w:rsidR="0010769F" w:rsidRDefault="00000000">
            <w:pPr>
              <w:pStyle w:val="TableParagraph"/>
              <w:spacing w:before="118"/>
              <w:ind w:left="233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role </w:t>
            </w:r>
            <w:proofErr w:type="gramStart"/>
            <w:r>
              <w:rPr>
                <w:color w:val="1A1A1A"/>
                <w:sz w:val="21"/>
              </w:rPr>
              <w:t>are</w:t>
            </w:r>
            <w:proofErr w:type="gramEnd"/>
            <w:r>
              <w:rPr>
                <w:color w:val="1A1A1A"/>
                <w:sz w:val="21"/>
              </w:rPr>
              <w:t xml:space="preserve"> </w:t>
            </w:r>
            <w:r>
              <w:rPr>
                <w:color w:val="1A1A1A"/>
                <w:spacing w:val="-2"/>
                <w:sz w:val="21"/>
              </w:rPr>
              <w:t>registered.</w:t>
            </w:r>
          </w:p>
        </w:tc>
        <w:tc>
          <w:tcPr>
            <w:tcW w:w="3630" w:type="dxa"/>
            <w:tcBorders>
              <w:top w:val="single" w:sz="6" w:space="0" w:color="D0FAE4"/>
              <w:bottom w:val="single" w:sz="6" w:space="0" w:color="D0FAE4"/>
            </w:tcBorders>
          </w:tcPr>
          <w:p w14:paraId="4BAB9E44" w14:textId="77777777" w:rsidR="0010769F" w:rsidRDefault="00000000">
            <w:pPr>
              <w:pStyle w:val="TableParagraph"/>
              <w:spacing w:line="364" w:lineRule="auto"/>
              <w:ind w:left="216" w:right="282"/>
              <w:rPr>
                <w:sz w:val="21"/>
              </w:rPr>
            </w:pPr>
            <w:r>
              <w:rPr>
                <w:color w:val="1A1A1A"/>
                <w:sz w:val="21"/>
              </w:rPr>
              <w:t>Register at least one Farm Worker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account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first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via</w:t>
            </w:r>
            <w:r>
              <w:rPr>
                <w:color w:val="1A1A1A"/>
                <w:spacing w:val="-11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the registration page.</w:t>
            </w:r>
          </w:p>
        </w:tc>
      </w:tr>
      <w:tr w:rsidR="0010769F" w14:paraId="1EABEC92" w14:textId="77777777">
        <w:trPr>
          <w:trHeight w:val="1004"/>
        </w:trPr>
        <w:tc>
          <w:tcPr>
            <w:tcW w:w="2388" w:type="dxa"/>
            <w:tcBorders>
              <w:top w:val="single" w:sz="6" w:space="0" w:color="D0FAE4"/>
              <w:bottom w:val="single" w:sz="6" w:space="0" w:color="D0FAE4"/>
            </w:tcBorders>
          </w:tcPr>
          <w:p w14:paraId="5DD1711F" w14:textId="77777777" w:rsidR="0010769F" w:rsidRDefault="00000000">
            <w:pPr>
              <w:pStyle w:val="TableParagraph"/>
              <w:spacing w:line="372" w:lineRule="auto"/>
              <w:ind w:right="4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Biosecurity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score not updating</w:t>
            </w:r>
          </w:p>
        </w:tc>
        <w:tc>
          <w:tcPr>
            <w:tcW w:w="3296" w:type="dxa"/>
            <w:tcBorders>
              <w:top w:val="single" w:sz="6" w:space="0" w:color="D0FAE4"/>
              <w:bottom w:val="single" w:sz="6" w:space="0" w:color="D0FAE4"/>
            </w:tcBorders>
          </w:tcPr>
          <w:p w14:paraId="46EDAABF" w14:textId="77777777" w:rsidR="0010769F" w:rsidRDefault="00000000">
            <w:pPr>
              <w:pStyle w:val="TableParagraph"/>
              <w:ind w:left="233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Regional disease data is </w:t>
            </w:r>
            <w:r>
              <w:rPr>
                <w:color w:val="1A1A1A"/>
                <w:spacing w:val="-2"/>
                <w:sz w:val="21"/>
              </w:rPr>
              <w:t>stale.</w:t>
            </w:r>
          </w:p>
        </w:tc>
        <w:tc>
          <w:tcPr>
            <w:tcW w:w="3630" w:type="dxa"/>
            <w:tcBorders>
              <w:top w:val="single" w:sz="6" w:space="0" w:color="D0FAE4"/>
              <w:bottom w:val="single" w:sz="6" w:space="0" w:color="D0FAE4"/>
            </w:tcBorders>
          </w:tcPr>
          <w:p w14:paraId="26BC3E3A" w14:textId="77777777" w:rsidR="0010769F" w:rsidRDefault="00000000">
            <w:pPr>
              <w:pStyle w:val="TableParagraph"/>
              <w:spacing w:line="372" w:lineRule="auto"/>
              <w:ind w:left="216" w:right="282"/>
              <w:rPr>
                <w:sz w:val="21"/>
              </w:rPr>
            </w:pPr>
            <w:r>
              <w:rPr>
                <w:color w:val="1A1A1A"/>
                <w:sz w:val="21"/>
              </w:rPr>
              <w:t xml:space="preserve">Click </w:t>
            </w:r>
            <w:r>
              <w:rPr>
                <w:rFonts w:ascii="Arial"/>
                <w:b/>
                <w:color w:val="1A1A1A"/>
                <w:sz w:val="21"/>
              </w:rPr>
              <w:t xml:space="preserve">"Sync with AI Scout" </w:t>
            </w:r>
            <w:r>
              <w:rPr>
                <w:color w:val="1A1A1A"/>
                <w:sz w:val="21"/>
              </w:rPr>
              <w:t>on the</w:t>
            </w:r>
            <w:r>
              <w:rPr>
                <w:color w:val="1A1A1A"/>
                <w:spacing w:val="-1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Admin</w:t>
            </w:r>
            <w:r>
              <w:rPr>
                <w:color w:val="1A1A1A"/>
                <w:spacing w:val="-15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Dashboard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to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refresh.</w:t>
            </w:r>
          </w:p>
        </w:tc>
      </w:tr>
      <w:tr w:rsidR="0010769F" w14:paraId="4083D5F5" w14:textId="77777777">
        <w:trPr>
          <w:trHeight w:val="809"/>
        </w:trPr>
        <w:tc>
          <w:tcPr>
            <w:tcW w:w="2388" w:type="dxa"/>
            <w:tcBorders>
              <w:top w:val="single" w:sz="6" w:space="0" w:color="D0FAE4"/>
            </w:tcBorders>
          </w:tcPr>
          <w:p w14:paraId="449F6B0A" w14:textId="77777777" w:rsidR="0010769F" w:rsidRDefault="00000000">
            <w:pPr>
              <w:pStyle w:val="TableParagraph"/>
              <w:spacing w:before="49" w:line="370" w:lineRule="atLeas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1A1A"/>
                <w:sz w:val="21"/>
              </w:rPr>
              <w:t>Worker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cannot</w:t>
            </w:r>
            <w:r>
              <w:rPr>
                <w:rFonts w:ascii="Arial"/>
                <w:b/>
                <w:color w:val="1A1A1A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1A1A1A"/>
                <w:sz w:val="21"/>
              </w:rPr>
              <w:t>see any pigs</w:t>
            </w:r>
          </w:p>
        </w:tc>
        <w:tc>
          <w:tcPr>
            <w:tcW w:w="3296" w:type="dxa"/>
            <w:tcBorders>
              <w:top w:val="single" w:sz="6" w:space="0" w:color="D0FAE4"/>
            </w:tcBorders>
          </w:tcPr>
          <w:p w14:paraId="32DA3BD8" w14:textId="77777777" w:rsidR="0010769F" w:rsidRDefault="00000000">
            <w:pPr>
              <w:pStyle w:val="TableParagraph"/>
              <w:spacing w:before="49" w:line="370" w:lineRule="atLeast"/>
              <w:ind w:left="233"/>
              <w:rPr>
                <w:sz w:val="21"/>
              </w:rPr>
            </w:pPr>
            <w:r>
              <w:rPr>
                <w:color w:val="1A1A1A"/>
                <w:sz w:val="21"/>
              </w:rPr>
              <w:t>Pens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are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not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assigned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to</w:t>
            </w:r>
            <w:r>
              <w:rPr>
                <w:color w:val="1A1A1A"/>
                <w:spacing w:val="-8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 xml:space="preserve">that </w:t>
            </w:r>
            <w:r>
              <w:rPr>
                <w:color w:val="1A1A1A"/>
                <w:spacing w:val="-2"/>
                <w:sz w:val="21"/>
              </w:rPr>
              <w:t>worker.</w:t>
            </w:r>
          </w:p>
        </w:tc>
        <w:tc>
          <w:tcPr>
            <w:tcW w:w="3630" w:type="dxa"/>
            <w:tcBorders>
              <w:top w:val="single" w:sz="6" w:space="0" w:color="D0FAE4"/>
            </w:tcBorders>
          </w:tcPr>
          <w:p w14:paraId="7936A5CE" w14:textId="77777777" w:rsidR="0010769F" w:rsidRDefault="00000000">
            <w:pPr>
              <w:pStyle w:val="TableParagraph"/>
              <w:spacing w:before="9" w:line="390" w:lineRule="atLeast"/>
              <w:ind w:left="216" w:right="282"/>
              <w:rPr>
                <w:rFonts w:ascii="Courier New"/>
                <w:sz w:val="20"/>
              </w:rPr>
            </w:pPr>
            <w:r>
              <w:rPr>
                <w:color w:val="1A1A1A"/>
                <w:sz w:val="21"/>
              </w:rPr>
              <w:t>In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Pen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Management,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edit</w:t>
            </w:r>
            <w:r>
              <w:rPr>
                <w:color w:val="1A1A1A"/>
                <w:spacing w:val="-10"/>
                <w:sz w:val="21"/>
              </w:rPr>
              <w:t xml:space="preserve"> </w:t>
            </w:r>
            <w:r>
              <w:rPr>
                <w:color w:val="1A1A1A"/>
                <w:sz w:val="21"/>
              </w:rPr>
              <w:t>each pen and set</w:t>
            </w:r>
            <w:r>
              <w:rPr>
                <w:color w:val="1A1A1A"/>
                <w:spacing w:val="80"/>
                <w:sz w:val="21"/>
              </w:rPr>
              <w:t xml:space="preserve"> </w:t>
            </w:r>
            <w:r>
              <w:rPr>
                <w:rFonts w:ascii="Courier New"/>
                <w:color w:val="DB2525"/>
                <w:sz w:val="20"/>
              </w:rPr>
              <w:t>Assigned</w:t>
            </w:r>
          </w:p>
        </w:tc>
      </w:tr>
    </w:tbl>
    <w:p w14:paraId="1CB3F73E" w14:textId="77777777" w:rsidR="0010769F" w:rsidRDefault="00000000">
      <w:pPr>
        <w:spacing w:before="140"/>
        <w:ind w:left="593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2DBE0D1C" wp14:editId="6F09B2CD">
                <wp:simplePos x="0" y="0"/>
                <wp:positionH relativeFrom="page">
                  <wp:posOffset>932815</wp:posOffset>
                </wp:positionH>
                <wp:positionV relativeFrom="paragraph">
                  <wp:posOffset>375920</wp:posOffset>
                </wp:positionV>
                <wp:extent cx="5915025" cy="9525"/>
                <wp:effectExtent l="0" t="0" r="0" b="0"/>
                <wp:wrapNone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5" y="0"/>
                              </a:moveTo>
                              <a:lnTo>
                                <a:pt x="3609975" y="0"/>
                              </a:lnTo>
                              <a:lnTo>
                                <a:pt x="1533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533525" y="9525"/>
                              </a:lnTo>
                              <a:lnTo>
                                <a:pt x="3609975" y="9525"/>
                              </a:lnTo>
                              <a:lnTo>
                                <a:pt x="5915025" y="9525"/>
                              </a:lnTo>
                              <a:lnTo>
                                <a:pt x="5915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22BC0" id="Graphic 116" o:spid="_x0000_s1026" style="position:absolute;margin-left:73.45pt;margin-top:29.6pt;width:465.75pt;height:.75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" path="m5915025,l3609975,,1533525,,,,,9525r1533525,l3609975,9525r2305050,l5915025,xe" fillcolor="#d0fae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621D5530" wp14:editId="1A59EFE0">
                <wp:simplePos x="0" y="0"/>
                <wp:positionH relativeFrom="page">
                  <wp:posOffset>932815</wp:posOffset>
                </wp:positionH>
                <wp:positionV relativeFrom="paragraph">
                  <wp:posOffset>671195</wp:posOffset>
                </wp:positionV>
                <wp:extent cx="5915025" cy="19050"/>
                <wp:effectExtent l="0" t="0" r="0" b="0"/>
                <wp:wrapNone/>
                <wp:docPr id="117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19050">
                              <a:moveTo>
                                <a:pt x="59150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FAE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4652F" id="Graphic 117" o:spid="_x0000_s1026" style="position:absolute;margin-left:73.45pt;margin-top:52.85pt;width:465.75pt;height:1.5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" path="m5915024,19049l,19049,,,5915024,r,19049xe" fillcolor="#d0fae4" stroked="f"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color w:val="DB2525"/>
          <w:sz w:val="20"/>
        </w:rPr>
        <w:t>Personnel</w:t>
      </w:r>
      <w:r>
        <w:rPr>
          <w:rFonts w:ascii="Courier New"/>
          <w:color w:val="DB2525"/>
          <w:spacing w:val="28"/>
          <w:sz w:val="20"/>
        </w:rPr>
        <w:t xml:space="preserve"> </w:t>
      </w:r>
      <w:r>
        <w:rPr>
          <w:color w:val="1A1A1A"/>
          <w:sz w:val="21"/>
        </w:rPr>
        <w:t xml:space="preserve">to the correct </w:t>
      </w:r>
      <w:r>
        <w:rPr>
          <w:color w:val="1A1A1A"/>
          <w:spacing w:val="-2"/>
          <w:sz w:val="21"/>
        </w:rPr>
        <w:t>worker.</w:t>
      </w:r>
    </w:p>
    <w:p w14:paraId="3F20B3D4" w14:textId="77777777" w:rsidR="0010769F" w:rsidRDefault="0010769F">
      <w:pPr>
        <w:pStyle w:val="BodyText"/>
        <w:rPr>
          <w:sz w:val="21"/>
        </w:rPr>
      </w:pPr>
    </w:p>
    <w:p w14:paraId="649FAF98" w14:textId="77777777" w:rsidR="0010769F" w:rsidRDefault="0010769F">
      <w:pPr>
        <w:pStyle w:val="BodyText"/>
        <w:rPr>
          <w:sz w:val="21"/>
        </w:rPr>
      </w:pPr>
    </w:p>
    <w:p w14:paraId="5D20436B" w14:textId="77777777" w:rsidR="0010769F" w:rsidRDefault="0010769F">
      <w:pPr>
        <w:pStyle w:val="BodyText"/>
        <w:rPr>
          <w:sz w:val="21"/>
        </w:rPr>
      </w:pPr>
    </w:p>
    <w:p w14:paraId="39C73A9C" w14:textId="77777777" w:rsidR="0010769F" w:rsidRDefault="0010769F">
      <w:pPr>
        <w:pStyle w:val="BodyText"/>
        <w:rPr>
          <w:sz w:val="21"/>
        </w:rPr>
      </w:pPr>
    </w:p>
    <w:p w14:paraId="2B204B3D" w14:textId="77777777" w:rsidR="0010769F" w:rsidRDefault="0010769F">
      <w:pPr>
        <w:pStyle w:val="BodyText"/>
        <w:rPr>
          <w:sz w:val="21"/>
        </w:rPr>
      </w:pPr>
    </w:p>
    <w:p w14:paraId="10F33177" w14:textId="77777777" w:rsidR="0010769F" w:rsidRDefault="0010769F">
      <w:pPr>
        <w:pStyle w:val="BodyText"/>
        <w:rPr>
          <w:sz w:val="21"/>
        </w:rPr>
      </w:pPr>
    </w:p>
    <w:p w14:paraId="5CBD4E96" w14:textId="77777777" w:rsidR="0010769F" w:rsidRDefault="0010769F">
      <w:pPr>
        <w:pStyle w:val="BodyText"/>
        <w:spacing w:before="49"/>
        <w:rPr>
          <w:sz w:val="21"/>
        </w:rPr>
      </w:pPr>
    </w:p>
    <w:p w14:paraId="657CBEB6" w14:textId="77777777" w:rsidR="0010769F" w:rsidRDefault="00000000">
      <w:pPr>
        <w:spacing w:line="364" w:lineRule="auto"/>
        <w:ind w:left="29"/>
        <w:rPr>
          <w:rFonts w:ascii="Arial"/>
          <w:i/>
          <w:sz w:val="24"/>
        </w:rPr>
      </w:pPr>
      <w:r>
        <w:rPr>
          <w:rFonts w:ascii="Arial"/>
          <w:i/>
          <w:color w:val="1A1A1A"/>
          <w:sz w:val="24"/>
        </w:rPr>
        <w:t>Document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compiled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based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on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proofErr w:type="spellStart"/>
      <w:r>
        <w:rPr>
          <w:rFonts w:ascii="Arial"/>
          <w:i/>
          <w:color w:val="1A1A1A"/>
          <w:sz w:val="24"/>
        </w:rPr>
        <w:t>PorciTrack</w:t>
      </w:r>
      <w:proofErr w:type="spellEnd"/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source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code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analysis.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For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technical</w:t>
      </w:r>
      <w:r>
        <w:rPr>
          <w:rFonts w:ascii="Arial"/>
          <w:i/>
          <w:color w:val="1A1A1A"/>
          <w:spacing w:val="-6"/>
          <w:sz w:val="24"/>
        </w:rPr>
        <w:t xml:space="preserve"> </w:t>
      </w:r>
      <w:r>
        <w:rPr>
          <w:rFonts w:ascii="Arial"/>
          <w:i/>
          <w:color w:val="1A1A1A"/>
          <w:sz w:val="24"/>
        </w:rPr>
        <w:t>support, contact the development team.</w:t>
      </w:r>
    </w:p>
    <w:p w14:paraId="7DAD2D5F" w14:textId="77777777" w:rsidR="0010769F" w:rsidRDefault="0010769F">
      <w:pPr>
        <w:spacing w:line="364" w:lineRule="auto"/>
        <w:rPr>
          <w:rFonts w:ascii="Arial"/>
          <w:i/>
          <w:sz w:val="24"/>
        </w:rPr>
        <w:sectPr w:rsidR="0010769F">
          <w:pgSz w:w="12240" w:h="15840"/>
          <w:pgMar w:top="520" w:right="1440" w:bottom="460" w:left="1440" w:header="284" w:footer="275" w:gutter="0"/>
          <w:cols w:space="720"/>
        </w:sectPr>
      </w:pPr>
    </w:p>
    <w:p w14:paraId="77B28CDF" w14:textId="77777777" w:rsidR="0010769F" w:rsidRDefault="00000000">
      <w:pPr>
        <w:spacing w:before="94"/>
        <w:ind w:left="29"/>
        <w:rPr>
          <w:rFonts w:ascii="Arial" w:hAnsi="Arial"/>
          <w:i/>
          <w:sz w:val="24"/>
        </w:rPr>
      </w:pPr>
      <w:r>
        <w:rPr>
          <w:rFonts w:ascii="Arial" w:hAnsi="Arial"/>
          <w:i/>
          <w:color w:val="1A1A1A"/>
          <w:sz w:val="24"/>
        </w:rPr>
        <w:lastRenderedPageBreak/>
        <w:t>©</w:t>
      </w:r>
      <w:r>
        <w:rPr>
          <w:rFonts w:ascii="Arial" w:hAnsi="Arial"/>
          <w:i/>
          <w:color w:val="1A1A1A"/>
          <w:spacing w:val="-6"/>
          <w:sz w:val="24"/>
        </w:rPr>
        <w:t xml:space="preserve"> </w:t>
      </w:r>
      <w:r>
        <w:rPr>
          <w:rFonts w:ascii="Arial" w:hAnsi="Arial"/>
          <w:i/>
          <w:color w:val="1A1A1A"/>
          <w:sz w:val="24"/>
        </w:rPr>
        <w:t>2026</w:t>
      </w:r>
      <w:r>
        <w:rPr>
          <w:rFonts w:ascii="Arial" w:hAnsi="Arial"/>
          <w:i/>
          <w:color w:val="1A1A1A"/>
          <w:spacing w:val="-4"/>
          <w:sz w:val="24"/>
        </w:rPr>
        <w:t xml:space="preserve"> </w:t>
      </w:r>
      <w:proofErr w:type="spellStart"/>
      <w:r>
        <w:rPr>
          <w:rFonts w:ascii="Arial" w:hAnsi="Arial"/>
          <w:i/>
          <w:color w:val="1A1A1A"/>
          <w:sz w:val="24"/>
        </w:rPr>
        <w:t>PorciTrack</w:t>
      </w:r>
      <w:proofErr w:type="spellEnd"/>
      <w:r>
        <w:rPr>
          <w:rFonts w:ascii="Arial" w:hAnsi="Arial"/>
          <w:i/>
          <w:color w:val="1A1A1A"/>
          <w:sz w:val="24"/>
        </w:rPr>
        <w:t>.</w:t>
      </w:r>
      <w:r>
        <w:rPr>
          <w:rFonts w:ascii="Arial" w:hAnsi="Arial"/>
          <w:i/>
          <w:color w:val="1A1A1A"/>
          <w:spacing w:val="-12"/>
          <w:sz w:val="24"/>
        </w:rPr>
        <w:t xml:space="preserve"> </w:t>
      </w:r>
      <w:r>
        <w:rPr>
          <w:rFonts w:ascii="Arial" w:hAnsi="Arial"/>
          <w:i/>
          <w:color w:val="1A1A1A"/>
          <w:sz w:val="24"/>
        </w:rPr>
        <w:t>All</w:t>
      </w:r>
      <w:r>
        <w:rPr>
          <w:rFonts w:ascii="Arial" w:hAnsi="Arial"/>
          <w:i/>
          <w:color w:val="1A1A1A"/>
          <w:spacing w:val="-4"/>
          <w:sz w:val="24"/>
        </w:rPr>
        <w:t xml:space="preserve"> </w:t>
      </w:r>
      <w:r>
        <w:rPr>
          <w:rFonts w:ascii="Arial" w:hAnsi="Arial"/>
          <w:i/>
          <w:color w:val="1A1A1A"/>
          <w:sz w:val="24"/>
        </w:rPr>
        <w:t>rights</w:t>
      </w:r>
      <w:r>
        <w:rPr>
          <w:rFonts w:ascii="Arial" w:hAnsi="Arial"/>
          <w:i/>
          <w:color w:val="1A1A1A"/>
          <w:spacing w:val="-3"/>
          <w:sz w:val="24"/>
        </w:rPr>
        <w:t xml:space="preserve"> </w:t>
      </w:r>
      <w:r>
        <w:rPr>
          <w:rFonts w:ascii="Arial" w:hAnsi="Arial"/>
          <w:i/>
          <w:color w:val="1A1A1A"/>
          <w:spacing w:val="-2"/>
          <w:sz w:val="24"/>
        </w:rPr>
        <w:t>reserved.</w:t>
      </w:r>
    </w:p>
    <w:sectPr w:rsidR="0010769F">
      <w:pgSz w:w="12240" w:h="15840"/>
      <w:pgMar w:top="520" w:right="1440" w:bottom="460" w:left="144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101E" w14:textId="77777777" w:rsidR="001561D7" w:rsidRDefault="001561D7">
      <w:r>
        <w:separator/>
      </w:r>
    </w:p>
  </w:endnote>
  <w:endnote w:type="continuationSeparator" w:id="0">
    <w:p w14:paraId="17D664D5" w14:textId="77777777" w:rsidR="001561D7" w:rsidRDefault="0015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E1C03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55940835" wp14:editId="2B0BB0B2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547941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9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2ED1D" w14:textId="48A8091D" w:rsidR="0010769F" w:rsidRDefault="0010769F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4083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2.95pt;margin-top:767.25pt;width:431.45pt;height:10.9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" filled="f" stroked="f">
              <v:textbox inset="0,0,0,0">
                <w:txbxContent>
                  <w:p w14:paraId="7D72ED1D" w14:textId="48A8091D" w:rsidR="0010769F" w:rsidRDefault="0010769F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7A867587" wp14:editId="1357A638">
              <wp:simplePos x="0" y="0"/>
              <wp:positionH relativeFrom="page">
                <wp:posOffset>7200265</wp:posOffset>
              </wp:positionH>
              <wp:positionV relativeFrom="page">
                <wp:posOffset>9744075</wp:posOffset>
              </wp:positionV>
              <wp:extent cx="28003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8B2F6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67587" id="Textbox 4" o:spid="_x0000_s1029" type="#_x0000_t202" style="position:absolute;margin-left:566.95pt;margin-top:767.25pt;width:22.05pt;height:10.9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" filled="f" stroked="f">
              <v:textbox inset="0,0,0,0">
                <w:txbxContent>
                  <w:p w14:paraId="2E98B2F6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095B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6D58036" wp14:editId="47A446E6">
              <wp:simplePos x="0" y="0"/>
              <wp:positionH relativeFrom="page">
                <wp:posOffset>932815</wp:posOffset>
              </wp:positionH>
              <wp:positionV relativeFrom="page">
                <wp:posOffset>8762365</wp:posOffset>
              </wp:positionV>
              <wp:extent cx="5915025" cy="19050"/>
              <wp:effectExtent l="0" t="0" r="0" b="0"/>
              <wp:wrapNone/>
              <wp:docPr id="100" name="Graphic 1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1502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15025" h="19050">
                            <a:moveTo>
                              <a:pt x="5915024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5915024" y="0"/>
                            </a:lnTo>
                            <a:lnTo>
                              <a:pt x="5915024" y="19049"/>
                            </a:lnTo>
                            <a:close/>
                          </a:path>
                        </a:pathLst>
                      </a:custGeom>
                      <a:solidFill>
                        <a:srgbClr val="D0FAE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211DDD" id="Graphic 100" o:spid="_x0000_s1026" style="position:absolute;margin-left:73.45pt;margin-top:689.95pt;width:465.75pt;height:1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150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" path="m5915024,19049l,19049,,,5915024,r,19049xe" fillcolor="#d0fae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440B0A3" wp14:editId="40C510D7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5479415" cy="139065"/>
              <wp:effectExtent l="0" t="0" r="0" b="0"/>
              <wp:wrapNone/>
              <wp:docPr id="101" name="Text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9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679FD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file:///C:/Users/windows/.gemini/antigravity/brain/6ed58355-fe23-420a-b95e-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62f62e134c67/PorciTrack_User_Manual.html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0B0A3" id="_x0000_t202" coordsize="21600,21600" o:spt="202" path="m,l,21600r21600,l21600,xe">
              <v:stroke joinstyle="miter"/>
              <v:path gradientshapeok="t" o:connecttype="rect"/>
            </v:shapetype>
            <v:shape id="Textbox 101" o:spid="_x0000_s1032" type="#_x0000_t202" style="position:absolute;margin-left:22.95pt;margin-top:767.25pt;width:431.45pt;height:10.9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" filled="f" stroked="f">
              <v:textbox inset="0,0,0,0">
                <w:txbxContent>
                  <w:p w14:paraId="48D679FD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file:///C:/Users/windows/.gemini/antigravity/brain/6ed58355-fe23-420a-b95e-</w:t>
                    </w:r>
                    <w:r>
                      <w:rPr>
                        <w:spacing w:val="-2"/>
                        <w:sz w:val="16"/>
                      </w:rPr>
                      <w:t>62f62e134c67/PorciTrack_User_Manual.html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323E7B6" wp14:editId="737D28A0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102" name="Text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F660E" w14:textId="77777777" w:rsidR="0010769F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23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3E7B6" id="Textbox 102" o:spid="_x0000_s1033" type="#_x0000_t202" style="position:absolute;margin-left:564.95pt;margin-top:767.25pt;width:24.05pt;height:10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" filled="f" stroked="f">
              <v:textbox inset="0,0,0,0">
                <w:txbxContent>
                  <w:p w14:paraId="524F660E" w14:textId="77777777" w:rsidR="0010769F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23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F384C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4879252D" wp14:editId="6A941612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5479415" cy="139065"/>
              <wp:effectExtent l="0" t="0" r="0" b="0"/>
              <wp:wrapNone/>
              <wp:docPr id="109" name="Text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9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55F9C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file:///C:/Users/windows/.gemini/antigravity/brain/6ed58355-fe23-420a-b95e-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62f62e134c67/PorciTrack_User_Manual.html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79252D"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36" type="#_x0000_t202" style="position:absolute;margin-left:22.95pt;margin-top:767.25pt;width:431.45pt;height:10.9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" filled="f" stroked="f">
              <v:textbox inset="0,0,0,0">
                <w:txbxContent>
                  <w:p w14:paraId="65C55F9C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file:///C:/Users/windows/.gemini/antigravity/brain/6ed58355-fe23-420a-b95e-</w:t>
                    </w:r>
                    <w:r>
                      <w:rPr>
                        <w:spacing w:val="-2"/>
                        <w:sz w:val="16"/>
                      </w:rPr>
                      <w:t>62f62e134c67/PorciTrack_User_Manual.html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4E1FB1DD" wp14:editId="30F758C2">
              <wp:simplePos x="0" y="0"/>
              <wp:positionH relativeFrom="page">
                <wp:posOffset>7174865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110" name="Text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3C33A" w14:textId="77777777" w:rsidR="0010769F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24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FB1DD" id="Textbox 110" o:spid="_x0000_s1037" type="#_x0000_t202" style="position:absolute;margin-left:564.95pt;margin-top:767.25pt;width:24.05pt;height:10.9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" filled="f" stroked="f">
              <v:textbox inset="0,0,0,0">
                <w:txbxContent>
                  <w:p w14:paraId="5CF3C33A" w14:textId="77777777" w:rsidR="0010769F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24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28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3F384" w14:textId="77777777" w:rsidR="001561D7" w:rsidRDefault="001561D7">
      <w:r>
        <w:separator/>
      </w:r>
    </w:p>
  </w:footnote>
  <w:footnote w:type="continuationSeparator" w:id="0">
    <w:p w14:paraId="47EBE3AE" w14:textId="77777777" w:rsidR="001561D7" w:rsidRDefault="00156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9974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623821A4" wp14:editId="1E6F8E16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4231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4CC6A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5/5/26,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5:44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821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.95pt;margin-top:14.25pt;width:58.45pt;height:10.9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" filled="f" stroked="f">
              <v:textbox inset="0,0,0,0">
                <w:txbxContent>
                  <w:p w14:paraId="1C14CC6A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5/5/26,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5:44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38AA9EFC" wp14:editId="04A1FDD8">
              <wp:simplePos x="0" y="0"/>
              <wp:positionH relativeFrom="page">
                <wp:posOffset>3521075</wp:posOffset>
              </wp:positionH>
              <wp:positionV relativeFrom="page">
                <wp:posOffset>180975</wp:posOffset>
              </wp:positionV>
              <wp:extent cx="182753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CAA59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PorciTrack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User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AA9EFC" id="Textbox 2" o:spid="_x0000_s1027" type="#_x0000_t202" style="position:absolute;margin-left:277.25pt;margin-top:14.25pt;width:143.9pt;height:10.9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" filled="f" stroked="f">
              <v:textbox inset="0,0,0,0">
                <w:txbxContent>
                  <w:p w14:paraId="527CAA59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PorciTrack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User</w:t>
                    </w:r>
                    <w:r>
                      <w:rPr>
                        <w:spacing w:val="-2"/>
                        <w:sz w:val="16"/>
                      </w:rPr>
                      <w:t xml:space="preserve"> 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16925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249074A8" wp14:editId="54D8215A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42315" cy="139065"/>
              <wp:effectExtent l="0" t="0" r="0" b="0"/>
              <wp:wrapNone/>
              <wp:docPr id="98" name="Textbox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FC3BF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5/5/26,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5:44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074A8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0" type="#_x0000_t202" style="position:absolute;margin-left:22.95pt;margin-top:14.25pt;width:58.45pt;height:10.9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" filled="f" stroked="f">
              <v:textbox inset="0,0,0,0">
                <w:txbxContent>
                  <w:p w14:paraId="797FC3BF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5/5/26,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5:44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2846F1D" wp14:editId="2DA750DA">
              <wp:simplePos x="0" y="0"/>
              <wp:positionH relativeFrom="page">
                <wp:posOffset>3521075</wp:posOffset>
              </wp:positionH>
              <wp:positionV relativeFrom="page">
                <wp:posOffset>180975</wp:posOffset>
              </wp:positionV>
              <wp:extent cx="1827530" cy="139065"/>
              <wp:effectExtent l="0" t="0" r="0" b="0"/>
              <wp:wrapNone/>
              <wp:docPr id="99" name="Textbox 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AC178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PorciTrack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User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846F1D" id="Textbox 99" o:spid="_x0000_s1031" type="#_x0000_t202" style="position:absolute;margin-left:277.25pt;margin-top:14.25pt;width:143.9pt;height:10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" filled="f" stroked="f">
              <v:textbox inset="0,0,0,0">
                <w:txbxContent>
                  <w:p w14:paraId="5AAAC178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PorciTrack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User</w:t>
                    </w:r>
                    <w:r>
                      <w:rPr>
                        <w:spacing w:val="-2"/>
                        <w:sz w:val="16"/>
                      </w:rPr>
                      <w:t xml:space="preserve"> 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3898" w14:textId="77777777" w:rsidR="001076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38C7777" wp14:editId="5ECFD517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42315" cy="139065"/>
              <wp:effectExtent l="0" t="0" r="0" b="0"/>
              <wp:wrapNone/>
              <wp:docPr id="107" name="Textbox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603DD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5/5/26,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5:44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C7777" id="_x0000_t202" coordsize="21600,21600" o:spt="202" path="m,l,21600r21600,l21600,xe">
              <v:stroke joinstyle="miter"/>
              <v:path gradientshapeok="t" o:connecttype="rect"/>
            </v:shapetype>
            <v:shape id="Textbox 107" o:spid="_x0000_s1034" type="#_x0000_t202" style="position:absolute;margin-left:22.95pt;margin-top:14.25pt;width:58.45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" filled="f" stroked="f">
              <v:textbox inset="0,0,0,0">
                <w:txbxContent>
                  <w:p w14:paraId="7EF603DD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5/5/26,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5:44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662EAA6C" wp14:editId="274CCD9F">
              <wp:simplePos x="0" y="0"/>
              <wp:positionH relativeFrom="page">
                <wp:posOffset>3521075</wp:posOffset>
              </wp:positionH>
              <wp:positionV relativeFrom="page">
                <wp:posOffset>180975</wp:posOffset>
              </wp:positionV>
              <wp:extent cx="1827530" cy="139065"/>
              <wp:effectExtent l="0" t="0" r="0" b="0"/>
              <wp:wrapNone/>
              <wp:docPr id="108" name="Textbox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75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64220" w14:textId="77777777" w:rsidR="0010769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PorciTrack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—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User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EAA6C" id="Textbox 108" o:spid="_x0000_s1035" type="#_x0000_t202" style="position:absolute;margin-left:277.25pt;margin-top:14.25pt;width:143.9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" filled="f" stroked="f">
              <v:textbox inset="0,0,0,0">
                <w:txbxContent>
                  <w:p w14:paraId="5DF64220" w14:textId="77777777" w:rsidR="0010769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PorciTrack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—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User</w:t>
                    </w:r>
                    <w:r>
                      <w:rPr>
                        <w:spacing w:val="-2"/>
                        <w:sz w:val="16"/>
                      </w:rPr>
                      <w:t xml:space="preserve"> 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-"/>
      <w:lvlJc w:val="left"/>
      <w:pPr>
        <w:ind w:left="176" w:hanging="147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176" w:hanging="147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85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5803C"/>
        <w:spacing w:val="0"/>
        <w:w w:val="100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463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166533"/>
        <w:spacing w:val="0"/>
        <w:w w:val="100"/>
        <w:sz w:val="26"/>
        <w:szCs w:val="26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580" w:hanging="551"/>
        <w:jc w:val="left"/>
      </w:pPr>
      <w:rPr>
        <w:rFonts w:ascii="Arial" w:eastAsia="Arial" w:hAnsi="Arial" w:cs="Arial" w:hint="default"/>
        <w:b/>
        <w:bCs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3573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20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66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FEB8326A"/>
    <w:multiLevelType w:val="singleLevel"/>
    <w:tmpl w:val="FEB8326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03D62ECE"/>
    <w:multiLevelType w:val="multilevel"/>
    <w:tmpl w:val="03D62ECE"/>
    <w:lvl w:ilvl="0">
      <w:numFmt w:val="bullet"/>
      <w:lvlText w:val="-"/>
      <w:lvlJc w:val="left"/>
      <w:pPr>
        <w:ind w:left="163" w:hanging="134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80" w:hanging="13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00" w:hanging="1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0" w:hanging="1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1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0" w:hanging="1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1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0" w:hanging="1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0" w:hanging="134"/>
      </w:pPr>
      <w:rPr>
        <w:rFonts w:hint="default"/>
        <w:lang w:val="en-US" w:eastAsia="en-US" w:bidi="ar-SA"/>
      </w:rPr>
    </w:lvl>
  </w:abstractNum>
  <w:abstractNum w:abstractNumId="7" w15:restartNumberingAfterBreak="0">
    <w:nsid w:val="25B654F3"/>
    <w:multiLevelType w:val="multilevel"/>
    <w:tmpl w:val="25B654F3"/>
    <w:lvl w:ilvl="0">
      <w:numFmt w:val="bullet"/>
      <w:lvlText w:val="-"/>
      <w:lvlJc w:val="left"/>
      <w:pPr>
        <w:ind w:left="30" w:hanging="147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54" w:hanging="14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8" w:hanging="1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2" w:hanging="1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6" w:hanging="1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0" w:hanging="1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4" w:hanging="1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8" w:hanging="1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2" w:hanging="147"/>
      </w:pPr>
      <w:rPr>
        <w:rFonts w:hint="default"/>
        <w:lang w:val="en-US" w:eastAsia="en-US" w:bidi="ar-SA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450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332" w:hanging="26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24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6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08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0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2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4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6" w:hanging="267"/>
      </w:pPr>
      <w:rPr>
        <w:rFonts w:hint="default"/>
        <w:lang w:val="en-US" w:eastAsia="en-US" w:bidi="ar-SA"/>
      </w:rPr>
    </w:lvl>
  </w:abstractNum>
  <w:num w:numId="1" w16cid:durableId="222758324">
    <w:abstractNumId w:val="4"/>
  </w:num>
  <w:num w:numId="2" w16cid:durableId="875968661">
    <w:abstractNumId w:val="2"/>
  </w:num>
  <w:num w:numId="3" w16cid:durableId="2072926194">
    <w:abstractNumId w:val="8"/>
  </w:num>
  <w:num w:numId="4" w16cid:durableId="377705669">
    <w:abstractNumId w:val="1"/>
  </w:num>
  <w:num w:numId="5" w16cid:durableId="1504392125">
    <w:abstractNumId w:val="0"/>
  </w:num>
  <w:num w:numId="6" w16cid:durableId="699479820">
    <w:abstractNumId w:val="6"/>
  </w:num>
  <w:num w:numId="7" w16cid:durableId="208998927">
    <w:abstractNumId w:val="7"/>
  </w:num>
  <w:num w:numId="8" w16cid:durableId="7372371">
    <w:abstractNumId w:val="3"/>
  </w:num>
  <w:num w:numId="9" w16cid:durableId="135075739">
    <w:abstractNumId w:val="9"/>
  </w:num>
  <w:num w:numId="10" w16cid:durableId="1636254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69F"/>
    <w:rsid w:val="0010769F"/>
    <w:rsid w:val="001561D7"/>
    <w:rsid w:val="00670246"/>
    <w:rsid w:val="00E027CA"/>
    <w:rsid w:val="15DC5E11"/>
    <w:rsid w:val="4872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7DD07"/>
  <w15:docId w15:val="{117E8FAE-98B1-494E-B561-E7BD5DA5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683" w:hanging="35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61" w:hanging="432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64"/>
      <w:ind w:left="209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522" w:right="1508"/>
      <w:jc w:val="center"/>
    </w:pPr>
    <w:rPr>
      <w:rFonts w:ascii="Arial" w:eastAsia="Arial" w:hAnsi="Arial" w:cs="Arial"/>
      <w:b/>
      <w:bCs/>
      <w:sz w:val="60"/>
      <w:szCs w:val="6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449" w:hanging="266"/>
    </w:pPr>
  </w:style>
  <w:style w:type="paragraph" w:customStyle="1" w:styleId="TableParagraph">
    <w:name w:val="Table Paragraph"/>
    <w:basedOn w:val="Normal"/>
    <w:uiPriority w:val="1"/>
    <w:qFormat/>
    <w:pPr>
      <w:spacing w:before="193"/>
      <w:ind w:left="210"/>
    </w:pPr>
  </w:style>
  <w:style w:type="paragraph" w:styleId="Header">
    <w:name w:val="header"/>
    <w:basedOn w:val="Normal"/>
    <w:link w:val="HeaderChar"/>
    <w:rsid w:val="00E027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27CA"/>
    <w:rPr>
      <w:rFonts w:ascii="Arial MT" w:eastAsia="Arial MT" w:hAnsi="Arial MT" w:cs="Arial MT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E027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27CA"/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3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eader" Target="header2.xml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36</Pages>
  <Words>3175</Words>
  <Characters>18099</Characters>
  <Application>Microsoft Office Word</Application>
  <DocSecurity>0</DocSecurity>
  <Lines>150</Lines>
  <Paragraphs>42</Paragraphs>
  <ScaleCrop>false</ScaleCrop>
  <Company/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PorciTrack — Professional User Manual</dc:title>
  <dc:creator>comis</dc:creator>
  <cp:lastModifiedBy>Elizabeth Vildosola</cp:lastModifiedBy>
  <cp:revision>2</cp:revision>
  <dcterms:created xsi:type="dcterms:W3CDTF">2026-05-05T15:57:00Z</dcterms:created>
  <dcterms:modified xsi:type="dcterms:W3CDTF">2026-05-06T02:26:00Z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m147</vt:lpwstr>
  </property>
  <property fmtid="{D5CDD505-2E9C-101B-9397-08002B2CF9AE}" pid="6" name="KSOTemplateDocerSaveRecord">
    <vt:lpwstr>eyJoZGlkIjoiNTIwNThkNzcyNDRmODQ2Yjk2YWRlOTBiYzdmZDgxZmYiLCJ1c2VySWQiOiI4ODEzNzU1MDczODY4In0=</vt:lpwstr>
  </property>
  <property fmtid="{D5CDD505-2E9C-101B-9397-08002B2CF9AE}" pid="7" name="KSOProductBuildVer">
    <vt:lpwstr>1033-12.1.0.25242</vt:lpwstr>
  </property>
  <property fmtid="{D5CDD505-2E9C-101B-9397-08002B2CF9AE}" pid="8" name="ICV">
    <vt:lpwstr>49E0B1F1B8C44B7C94015A43E3398346_12</vt:lpwstr>
  </property>
</Properties>
</file>